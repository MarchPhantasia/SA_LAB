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9B4743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ADAC5E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5E6449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DE25EB8" w14:textId="77777777" w:rsidR="00702A96" w:rsidRPr="00C3366C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C3366C">
        <w:rPr>
          <w:rFonts w:ascii="黑体" w:eastAsia="黑体" w:hAnsi="黑体"/>
          <w:sz w:val="36"/>
          <w:szCs w:val="36"/>
        </w:rPr>
        <w:t>哈尔滨工业大学</w:t>
      </w:r>
    </w:p>
    <w:p w14:paraId="7058C16F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01C4A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</w:t>
      </w:r>
      <w:r w:rsidR="00EA605C">
        <w:rPr>
          <w:rFonts w:eastAsia="楷体_GB2312" w:hint="eastAsia"/>
          <w:b/>
          <w:sz w:val="36"/>
          <w:szCs w:val="36"/>
        </w:rPr>
        <w:t>学部</w:t>
      </w:r>
    </w:p>
    <w:p w14:paraId="16E0E700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AE64CC">
        <w:rPr>
          <w:rFonts w:eastAsia="楷体_GB2312"/>
          <w:b/>
          <w:sz w:val="36"/>
          <w:szCs w:val="36"/>
        </w:rPr>
        <w:t>2</w:t>
      </w:r>
      <w:r w:rsidR="00EA605C">
        <w:rPr>
          <w:rFonts w:eastAsia="楷体_GB2312" w:hint="eastAsia"/>
          <w:b/>
          <w:sz w:val="36"/>
          <w:szCs w:val="36"/>
        </w:rPr>
        <w:t>4</w:t>
      </w:r>
      <w:r w:rsidRPr="001142A9">
        <w:rPr>
          <w:rFonts w:eastAsia="楷体_GB2312"/>
          <w:b/>
          <w:sz w:val="36"/>
          <w:szCs w:val="36"/>
        </w:rPr>
        <w:t>年</w:t>
      </w:r>
      <w:r w:rsidR="00EA605C">
        <w:rPr>
          <w:rFonts w:eastAsia="楷体_GB2312" w:hint="eastAsia"/>
          <w:b/>
          <w:sz w:val="36"/>
          <w:szCs w:val="36"/>
        </w:rPr>
        <w:t>秋</w:t>
      </w:r>
      <w:r w:rsidRPr="001142A9">
        <w:rPr>
          <w:rFonts w:eastAsia="楷体_GB2312"/>
          <w:b/>
          <w:sz w:val="36"/>
          <w:szCs w:val="36"/>
        </w:rPr>
        <w:t>季学期</w:t>
      </w:r>
    </w:p>
    <w:p w14:paraId="4D0A994E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EC439C">
        <w:rPr>
          <w:rFonts w:eastAsia="楷体_GB2312" w:hint="eastAsia"/>
          <w:b/>
          <w:sz w:val="36"/>
          <w:szCs w:val="36"/>
        </w:rPr>
        <w:t>架构与中间件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2AA828EB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0368236" w14:textId="77777777" w:rsidR="00CD1928" w:rsidRPr="001142A9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实验报告</w:t>
      </w:r>
    </w:p>
    <w:p w14:paraId="162E05FF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EA8B9D6" w14:textId="77777777" w:rsidR="00CD1928" w:rsidRPr="00317FF7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875978">
        <w:rPr>
          <w:rFonts w:eastAsia="楷体_GB2312"/>
          <w:b/>
          <w:sz w:val="36"/>
          <w:szCs w:val="36"/>
        </w:rPr>
        <w:t>2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875978">
        <w:rPr>
          <w:rFonts w:eastAsia="楷体_GB2312" w:hint="eastAsia"/>
          <w:b/>
          <w:sz w:val="36"/>
          <w:szCs w:val="36"/>
        </w:rPr>
        <w:t>计算层</w:t>
      </w:r>
      <w:r w:rsidR="00EA605C">
        <w:rPr>
          <w:rFonts w:eastAsia="楷体_GB2312" w:hint="eastAsia"/>
          <w:b/>
          <w:sz w:val="36"/>
          <w:szCs w:val="36"/>
        </w:rPr>
        <w:t>与数据层</w:t>
      </w:r>
      <w:r w:rsidR="00875978">
        <w:rPr>
          <w:rFonts w:eastAsia="楷体_GB2312" w:hint="eastAsia"/>
          <w:b/>
          <w:sz w:val="36"/>
          <w:szCs w:val="36"/>
        </w:rPr>
        <w:t>软件架构实验</w:t>
      </w:r>
    </w:p>
    <w:p w14:paraId="29EE3B6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369D79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E80179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315D8F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83259B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EA8D2B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DA7AAE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453B774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7AB1DA0B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1406D055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4731BC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EFD856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EF3674E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64C998A" w14:textId="77777777" w:rsidTr="00317FF7">
        <w:trPr>
          <w:jc w:val="center"/>
        </w:trPr>
        <w:tc>
          <w:tcPr>
            <w:tcW w:w="1404" w:type="dxa"/>
          </w:tcPr>
          <w:p w14:paraId="6ACEFF9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22301F0C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2B23C51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FFC5450" w14:textId="77777777" w:rsidTr="00317FF7">
        <w:trPr>
          <w:jc w:val="center"/>
        </w:trPr>
        <w:tc>
          <w:tcPr>
            <w:tcW w:w="1404" w:type="dxa"/>
          </w:tcPr>
          <w:p w14:paraId="13AAED9F" w14:textId="77777777" w:rsidR="00491356" w:rsidRPr="001142A9" w:rsidRDefault="00317FF7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 w14:paraId="1F6A9FDD" w14:textId="77777777" w:rsidR="00491356" w:rsidRPr="001142A9" w:rsidRDefault="00EA605C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22</w:t>
            </w:r>
            <w:r w:rsidR="00317FF7"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 w14:paraId="5883B67A" w14:textId="77777777" w:rsidR="00491356" w:rsidRPr="001142A9" w:rsidRDefault="00A510CF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317FF7" w:rsidRPr="001142A9" w14:paraId="53B77D6E" w14:textId="77777777" w:rsidTr="00317FF7">
        <w:trPr>
          <w:jc w:val="center"/>
        </w:trPr>
        <w:tc>
          <w:tcPr>
            <w:tcW w:w="1404" w:type="dxa"/>
          </w:tcPr>
          <w:p w14:paraId="1E3B73C8" w14:textId="77777777" w:rsidR="00317FF7" w:rsidRPr="001142A9" w:rsidRDefault="00317FF7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XXX</w:t>
            </w:r>
          </w:p>
        </w:tc>
        <w:tc>
          <w:tcPr>
            <w:tcW w:w="2247" w:type="dxa"/>
          </w:tcPr>
          <w:p w14:paraId="69D576A7" w14:textId="77777777" w:rsidR="00317FF7" w:rsidRPr="001142A9" w:rsidRDefault="00EA605C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22</w:t>
            </w:r>
            <w:r w:rsidR="00317FF7">
              <w:rPr>
                <w:rFonts w:hint="eastAsia"/>
                <w:sz w:val="24"/>
                <w:szCs w:val="28"/>
              </w:rPr>
              <w:t>NNNNNNN</w:t>
            </w:r>
          </w:p>
        </w:tc>
        <w:tc>
          <w:tcPr>
            <w:tcW w:w="3969" w:type="dxa"/>
          </w:tcPr>
          <w:p w14:paraId="3D35CAF2" w14:textId="77777777" w:rsidR="00317FF7" w:rsidRPr="001142A9" w:rsidRDefault="00317FF7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14:paraId="4153C4C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5B185C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666CC1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0B02D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31DADC9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344D0D62" w14:textId="77777777" w:rsidR="001017EA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177484343" w:history="1">
        <w:r w:rsidR="001017EA" w:rsidRPr="00732D93">
          <w:rPr>
            <w:rStyle w:val="a4"/>
            <w:noProof/>
          </w:rPr>
          <w:t xml:space="preserve">1 </w:t>
        </w:r>
        <w:r w:rsidR="001017EA" w:rsidRPr="00732D93">
          <w:rPr>
            <w:rStyle w:val="a4"/>
            <w:noProof/>
          </w:rPr>
          <w:t>实验概述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_Toc177484343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1</w:t>
        </w:r>
        <w:r w:rsidR="001017EA">
          <w:rPr>
            <w:noProof/>
            <w:webHidden/>
          </w:rPr>
          <w:fldChar w:fldCharType="end"/>
        </w:r>
      </w:hyperlink>
    </w:p>
    <w:p w14:paraId="0B07267F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4" w:history="1">
        <w:r w:rsidR="001017EA" w:rsidRPr="00732D93">
          <w:rPr>
            <w:rStyle w:val="a4"/>
            <w:noProof/>
          </w:rPr>
          <w:t xml:space="preserve">1.1 </w:t>
        </w:r>
        <w:r w:rsidR="001017EA" w:rsidRPr="00732D93">
          <w:rPr>
            <w:rStyle w:val="a4"/>
            <w:noProof/>
          </w:rPr>
          <w:t>实验目的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_Toc177484344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1</w:t>
        </w:r>
        <w:r w:rsidR="001017EA">
          <w:rPr>
            <w:noProof/>
            <w:webHidden/>
          </w:rPr>
          <w:fldChar w:fldCharType="end"/>
        </w:r>
      </w:hyperlink>
    </w:p>
    <w:p w14:paraId="2C5C8AF6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5" w:history="1">
        <w:r w:rsidR="001017EA" w:rsidRPr="00732D93">
          <w:rPr>
            <w:rStyle w:val="a4"/>
            <w:noProof/>
          </w:rPr>
          <w:t xml:space="preserve">1.2 </w:t>
        </w:r>
        <w:r w:rsidR="001017EA" w:rsidRPr="00732D93">
          <w:rPr>
            <w:rStyle w:val="a4"/>
            <w:noProof/>
          </w:rPr>
          <w:t>实验要求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_Toc177484345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1</w:t>
        </w:r>
        <w:r w:rsidR="001017EA">
          <w:rPr>
            <w:noProof/>
            <w:webHidden/>
          </w:rPr>
          <w:fldChar w:fldCharType="end"/>
        </w:r>
      </w:hyperlink>
    </w:p>
    <w:p w14:paraId="754BDB60" w14:textId="77777777" w:rsidR="001017EA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6" w:history="1">
        <w:r w:rsidR="001017EA" w:rsidRPr="00732D93">
          <w:rPr>
            <w:rStyle w:val="a4"/>
            <w:noProof/>
          </w:rPr>
          <w:t xml:space="preserve">2 </w:t>
        </w:r>
        <w:r w:rsidR="001017EA" w:rsidRPr="00732D93">
          <w:rPr>
            <w:rStyle w:val="a4"/>
            <w:noProof/>
          </w:rPr>
          <w:t>实验内容与过程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_Toc177484346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1</w:t>
        </w:r>
        <w:r w:rsidR="001017EA">
          <w:rPr>
            <w:noProof/>
            <w:webHidden/>
          </w:rPr>
          <w:fldChar w:fldCharType="end"/>
        </w:r>
      </w:hyperlink>
    </w:p>
    <w:p w14:paraId="7A2BF42C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7" w:history="1">
        <w:r w:rsidR="001017EA" w:rsidRPr="00732D93">
          <w:rPr>
            <w:rStyle w:val="a4"/>
            <w:noProof/>
          </w:rPr>
          <w:t>2.1 nginx</w:t>
        </w:r>
        <w:r w:rsidR="001017EA" w:rsidRPr="00732D93">
          <w:rPr>
            <w:rStyle w:val="a4"/>
            <w:noProof/>
          </w:rPr>
          <w:t>集群负载均衡实验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_Toc177484347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1</w:t>
        </w:r>
        <w:r w:rsidR="001017EA">
          <w:rPr>
            <w:noProof/>
            <w:webHidden/>
          </w:rPr>
          <w:fldChar w:fldCharType="end"/>
        </w:r>
      </w:hyperlink>
    </w:p>
    <w:p w14:paraId="03433765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8" w:history="1">
        <w:r w:rsidR="001017EA" w:rsidRPr="00732D93">
          <w:rPr>
            <w:rStyle w:val="a4"/>
            <w:noProof/>
          </w:rPr>
          <w:t>2.2 hadoop</w:t>
        </w:r>
        <w:r w:rsidR="001017EA" w:rsidRPr="00732D93">
          <w:rPr>
            <w:rStyle w:val="a4"/>
            <w:noProof/>
          </w:rPr>
          <w:t>分布式计算实验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_Toc177484348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2</w:t>
        </w:r>
        <w:r w:rsidR="001017EA">
          <w:rPr>
            <w:noProof/>
            <w:webHidden/>
          </w:rPr>
          <w:fldChar w:fldCharType="end"/>
        </w:r>
      </w:hyperlink>
    </w:p>
    <w:p w14:paraId="44B0D776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49" w:history="1">
        <w:r w:rsidR="001017EA" w:rsidRPr="00732D93">
          <w:rPr>
            <w:rStyle w:val="a4"/>
            <w:noProof/>
          </w:rPr>
          <w:t>2.3 Mycat</w:t>
        </w:r>
        <w:r w:rsidR="001017EA" w:rsidRPr="00732D93">
          <w:rPr>
            <w:rStyle w:val="a4"/>
            <w:noProof/>
          </w:rPr>
          <w:t>数据库分库分表实验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_Toc177484349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2</w:t>
        </w:r>
        <w:r w:rsidR="001017EA">
          <w:rPr>
            <w:noProof/>
            <w:webHidden/>
          </w:rPr>
          <w:fldChar w:fldCharType="end"/>
        </w:r>
      </w:hyperlink>
    </w:p>
    <w:p w14:paraId="4F46A56E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50" w:history="1">
        <w:r w:rsidR="001017EA" w:rsidRPr="00732D93">
          <w:rPr>
            <w:rStyle w:val="a4"/>
            <w:noProof/>
          </w:rPr>
          <w:t>2.4 Sharding-JDBC</w:t>
        </w:r>
        <w:r w:rsidR="001017EA" w:rsidRPr="00732D93">
          <w:rPr>
            <w:rStyle w:val="a4"/>
            <w:noProof/>
          </w:rPr>
          <w:t>数据库分库分表实验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_Toc177484350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2</w:t>
        </w:r>
        <w:r w:rsidR="001017EA">
          <w:rPr>
            <w:noProof/>
            <w:webHidden/>
          </w:rPr>
          <w:fldChar w:fldCharType="end"/>
        </w:r>
      </w:hyperlink>
    </w:p>
    <w:p w14:paraId="64455C74" w14:textId="77777777" w:rsidR="001017EA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51" w:history="1">
        <w:r w:rsidR="001017EA" w:rsidRPr="00732D93">
          <w:rPr>
            <w:rStyle w:val="a4"/>
            <w:noProof/>
          </w:rPr>
          <w:t>2.5 Redis</w:t>
        </w:r>
        <w:r w:rsidR="001017EA" w:rsidRPr="00732D93">
          <w:rPr>
            <w:rStyle w:val="a4"/>
            <w:noProof/>
          </w:rPr>
          <w:t>数据缓存实验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_Toc177484351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3</w:t>
        </w:r>
        <w:r w:rsidR="001017EA">
          <w:rPr>
            <w:noProof/>
            <w:webHidden/>
          </w:rPr>
          <w:fldChar w:fldCharType="end"/>
        </w:r>
      </w:hyperlink>
    </w:p>
    <w:p w14:paraId="53F8B2C5" w14:textId="77777777" w:rsidR="001017EA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52" w:history="1">
        <w:r w:rsidR="001017EA" w:rsidRPr="00732D93">
          <w:rPr>
            <w:rStyle w:val="a4"/>
            <w:noProof/>
          </w:rPr>
          <w:t xml:space="preserve">3 </w:t>
        </w:r>
        <w:r w:rsidR="001017EA" w:rsidRPr="00732D93">
          <w:rPr>
            <w:rStyle w:val="a4"/>
            <w:noProof/>
          </w:rPr>
          <w:t>结对开发过程记录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_Toc177484352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3</w:t>
        </w:r>
        <w:r w:rsidR="001017EA">
          <w:rPr>
            <w:noProof/>
            <w:webHidden/>
          </w:rPr>
          <w:fldChar w:fldCharType="end"/>
        </w:r>
      </w:hyperlink>
    </w:p>
    <w:p w14:paraId="06EF073C" w14:textId="77777777" w:rsidR="001017EA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53" w:history="1">
        <w:r w:rsidR="001017EA" w:rsidRPr="00732D93">
          <w:rPr>
            <w:rStyle w:val="a4"/>
            <w:noProof/>
          </w:rPr>
          <w:t xml:space="preserve">4 </w:t>
        </w:r>
        <w:r w:rsidR="001017EA" w:rsidRPr="00732D93">
          <w:rPr>
            <w:rStyle w:val="a4"/>
            <w:noProof/>
          </w:rPr>
          <w:t>实验总结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_Toc177484353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4</w:t>
        </w:r>
        <w:r w:rsidR="001017EA">
          <w:rPr>
            <w:noProof/>
            <w:webHidden/>
          </w:rPr>
          <w:fldChar w:fldCharType="end"/>
        </w:r>
      </w:hyperlink>
    </w:p>
    <w:p w14:paraId="1AF55035" w14:textId="77777777" w:rsidR="001017EA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177484354" w:history="1">
        <w:r w:rsidR="001017EA" w:rsidRPr="00732D93">
          <w:rPr>
            <w:rStyle w:val="a4"/>
            <w:noProof/>
          </w:rPr>
          <w:t xml:space="preserve">5 </w:t>
        </w:r>
        <w:r w:rsidR="001017EA" w:rsidRPr="00732D93">
          <w:rPr>
            <w:rStyle w:val="a4"/>
            <w:noProof/>
          </w:rPr>
          <w:t>教师评语</w:t>
        </w:r>
        <w:r w:rsidR="001017EA">
          <w:rPr>
            <w:noProof/>
            <w:webHidden/>
          </w:rPr>
          <w:tab/>
        </w:r>
        <w:r w:rsidR="001017EA">
          <w:rPr>
            <w:noProof/>
            <w:webHidden/>
          </w:rPr>
          <w:fldChar w:fldCharType="begin"/>
        </w:r>
        <w:r w:rsidR="001017EA">
          <w:rPr>
            <w:noProof/>
            <w:webHidden/>
          </w:rPr>
          <w:instrText xml:space="preserve"> PAGEREF _Toc177484354 \h </w:instrText>
        </w:r>
        <w:r w:rsidR="001017EA">
          <w:rPr>
            <w:noProof/>
            <w:webHidden/>
          </w:rPr>
        </w:r>
        <w:r w:rsidR="001017EA">
          <w:rPr>
            <w:noProof/>
            <w:webHidden/>
          </w:rPr>
          <w:fldChar w:fldCharType="separate"/>
        </w:r>
        <w:r w:rsidR="001017EA">
          <w:rPr>
            <w:noProof/>
            <w:webHidden/>
          </w:rPr>
          <w:t>4</w:t>
        </w:r>
        <w:r w:rsidR="001017EA">
          <w:rPr>
            <w:noProof/>
            <w:webHidden/>
          </w:rPr>
          <w:fldChar w:fldCharType="end"/>
        </w:r>
      </w:hyperlink>
    </w:p>
    <w:p w14:paraId="5012B8B3" w14:textId="77777777"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14:paraId="794494B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14:paraId="570B6EE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CAA75F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tbl>
      <w:tblPr>
        <w:tblW w:w="9407" w:type="dxa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5"/>
        <w:gridCol w:w="1988"/>
        <w:gridCol w:w="1985"/>
        <w:gridCol w:w="1276"/>
        <w:gridCol w:w="2863"/>
      </w:tblGrid>
      <w:tr w:rsidR="002F4B8C" w:rsidRPr="003B6FEC" w14:paraId="178AC951" w14:textId="77777777" w:rsidTr="008727CC">
        <w:trPr>
          <w:trHeight w:val="472"/>
        </w:trPr>
        <w:tc>
          <w:tcPr>
            <w:tcW w:w="1295" w:type="dxa"/>
            <w:shd w:val="clear" w:color="auto" w:fill="auto"/>
          </w:tcPr>
          <w:p w14:paraId="627DAEEC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lastRenderedPageBreak/>
              <w:t>学号：</w:t>
            </w:r>
          </w:p>
        </w:tc>
        <w:tc>
          <w:tcPr>
            <w:tcW w:w="1988" w:type="dxa"/>
            <w:shd w:val="clear" w:color="auto" w:fill="auto"/>
          </w:tcPr>
          <w:p w14:paraId="0AAC742C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  <w:tc>
          <w:tcPr>
            <w:tcW w:w="1985" w:type="dxa"/>
            <w:shd w:val="clear" w:color="auto" w:fill="auto"/>
          </w:tcPr>
          <w:p w14:paraId="14F166B2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姓名：</w:t>
            </w:r>
          </w:p>
        </w:tc>
        <w:tc>
          <w:tcPr>
            <w:tcW w:w="4139" w:type="dxa"/>
            <w:gridSpan w:val="2"/>
            <w:shd w:val="clear" w:color="auto" w:fill="auto"/>
          </w:tcPr>
          <w:p w14:paraId="0BFD82AC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</w:tr>
      <w:tr w:rsidR="002F4B8C" w:rsidRPr="003B6FEC" w14:paraId="65F9B415" w14:textId="77777777" w:rsidTr="008727CC">
        <w:trPr>
          <w:trHeight w:val="472"/>
        </w:trPr>
        <w:tc>
          <w:tcPr>
            <w:tcW w:w="1295" w:type="dxa"/>
            <w:shd w:val="clear" w:color="auto" w:fill="auto"/>
          </w:tcPr>
          <w:p w14:paraId="4259F12E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学号：</w:t>
            </w:r>
          </w:p>
        </w:tc>
        <w:tc>
          <w:tcPr>
            <w:tcW w:w="1988" w:type="dxa"/>
            <w:shd w:val="clear" w:color="auto" w:fill="auto"/>
          </w:tcPr>
          <w:p w14:paraId="0F8659DD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  <w:tc>
          <w:tcPr>
            <w:tcW w:w="1985" w:type="dxa"/>
            <w:shd w:val="clear" w:color="auto" w:fill="auto"/>
          </w:tcPr>
          <w:p w14:paraId="30323932" w14:textId="77777777" w:rsidR="00236739" w:rsidRPr="003B6FEC" w:rsidRDefault="00236739" w:rsidP="008727CC">
            <w:pPr>
              <w:rPr>
                <w:b/>
                <w:sz w:val="24"/>
              </w:rPr>
            </w:pPr>
            <w:r w:rsidRPr="003B6FEC"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4139" w:type="dxa"/>
            <w:gridSpan w:val="2"/>
            <w:shd w:val="clear" w:color="auto" w:fill="auto"/>
          </w:tcPr>
          <w:p w14:paraId="11C8F8B3" w14:textId="77777777" w:rsidR="00236739" w:rsidRPr="003B6FEC" w:rsidRDefault="00236739" w:rsidP="008727CC">
            <w:pPr>
              <w:rPr>
                <w:b/>
                <w:sz w:val="24"/>
              </w:rPr>
            </w:pPr>
          </w:p>
        </w:tc>
      </w:tr>
      <w:tr w:rsidR="00B74383" w:rsidRPr="000F0D96" w14:paraId="3E0F5684" w14:textId="77777777" w:rsidTr="008727CC">
        <w:tc>
          <w:tcPr>
            <w:tcW w:w="6544" w:type="dxa"/>
            <w:gridSpan w:val="4"/>
            <w:shd w:val="clear" w:color="auto" w:fill="auto"/>
          </w:tcPr>
          <w:p w14:paraId="377E674A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1" w:name="_Toc177484343"/>
            <w:bookmarkStart w:id="2" w:name="_Toc258511502"/>
            <w:r w:rsidRPr="000F0D96">
              <w:rPr>
                <w:rFonts w:hint="eastAsia"/>
                <w:sz w:val="32"/>
                <w:szCs w:val="32"/>
                <w:lang w:eastAsia="zh-CN"/>
              </w:rPr>
              <w:t>实验</w:t>
            </w:r>
            <w:r w:rsidRPr="000F0D96">
              <w:rPr>
                <w:sz w:val="32"/>
                <w:szCs w:val="32"/>
                <w:lang w:eastAsia="zh-CN"/>
              </w:rPr>
              <w:t>概述</w:t>
            </w:r>
            <w:bookmarkEnd w:id="1"/>
          </w:p>
        </w:tc>
        <w:tc>
          <w:tcPr>
            <w:tcW w:w="2863" w:type="dxa"/>
            <w:shd w:val="clear" w:color="auto" w:fill="auto"/>
          </w:tcPr>
          <w:p w14:paraId="074D5DAC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2AC4F45A" w14:textId="77777777" w:rsidTr="008727CC">
        <w:tc>
          <w:tcPr>
            <w:tcW w:w="9407" w:type="dxa"/>
            <w:gridSpan w:val="5"/>
            <w:shd w:val="clear" w:color="auto" w:fill="auto"/>
          </w:tcPr>
          <w:p w14:paraId="6D76E748" w14:textId="77777777" w:rsidR="0023673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3" w:name="_Toc177484344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实验目的</w:t>
            </w:r>
            <w:bookmarkEnd w:id="3"/>
          </w:p>
          <w:p w14:paraId="0593B37D" w14:textId="77777777" w:rsidR="00236739" w:rsidRPr="00B704C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学习构建集群的方法</w:t>
            </w:r>
          </w:p>
          <w:p w14:paraId="0E597F55" w14:textId="77777777" w:rsidR="00236739" w:rsidRPr="00B704C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学会使用典型的负载均衡框架</w:t>
            </w:r>
          </w:p>
          <w:p w14:paraId="1A7686D8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</w:t>
            </w:r>
            <w:r w:rsidRPr="00B704C5">
              <w:rPr>
                <w:rFonts w:hint="eastAsia"/>
                <w:sz w:val="24"/>
              </w:rPr>
              <w:t xml:space="preserve">Hadoop </w:t>
            </w:r>
            <w:r w:rsidRPr="00B704C5">
              <w:rPr>
                <w:rFonts w:hint="eastAsia"/>
                <w:sz w:val="24"/>
              </w:rPr>
              <w:t>进行</w:t>
            </w:r>
            <w:r w:rsidRPr="00B704C5">
              <w:rPr>
                <w:rFonts w:hint="eastAsia"/>
                <w:sz w:val="24"/>
              </w:rPr>
              <w:t>map-reduce</w:t>
            </w:r>
            <w:r w:rsidRPr="00B704C5">
              <w:rPr>
                <w:rFonts w:hint="eastAsia"/>
                <w:sz w:val="24"/>
              </w:rPr>
              <w:t>编程</w:t>
            </w:r>
          </w:p>
          <w:p w14:paraId="501FD154" w14:textId="77777777" w:rsidR="00167FE2" w:rsidRPr="00167FE2" w:rsidRDefault="00167FE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</w:t>
            </w:r>
            <w:proofErr w:type="spellStart"/>
            <w:r>
              <w:rPr>
                <w:rFonts w:hint="eastAsia"/>
                <w:sz w:val="24"/>
              </w:rPr>
              <w:t>MyCat</w:t>
            </w:r>
            <w:proofErr w:type="spellEnd"/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或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Sharding</w:t>
            </w:r>
            <w:proofErr w:type="spellEnd"/>
            <w:r>
              <w:rPr>
                <w:rFonts w:hint="eastAsia"/>
                <w:sz w:val="24"/>
              </w:rPr>
              <w:t>-JDBC</w:t>
            </w:r>
            <w:r w:rsidRPr="00B704C5">
              <w:rPr>
                <w:rFonts w:hint="eastAsia"/>
                <w:sz w:val="24"/>
              </w:rPr>
              <w:t>进行</w:t>
            </w:r>
            <w:r>
              <w:rPr>
                <w:rFonts w:hint="eastAsia"/>
                <w:sz w:val="24"/>
              </w:rPr>
              <w:t>分库分表等数据架构技术</w:t>
            </w:r>
          </w:p>
          <w:p w14:paraId="6FAE5A94" w14:textId="77777777" w:rsidR="00167FE2" w:rsidRPr="00167FE2" w:rsidRDefault="00167FE2" w:rsidP="00167FE2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学会使用</w:t>
            </w:r>
            <w:r>
              <w:rPr>
                <w:rFonts w:hint="eastAsia"/>
                <w:sz w:val="24"/>
              </w:rPr>
              <w:t xml:space="preserve"> Redis</w:t>
            </w:r>
            <w:r w:rsidRPr="00B704C5">
              <w:rPr>
                <w:rFonts w:hint="eastAsia"/>
                <w:sz w:val="24"/>
              </w:rPr>
              <w:t>进行</w:t>
            </w:r>
            <w:r>
              <w:rPr>
                <w:rFonts w:hint="eastAsia"/>
                <w:sz w:val="24"/>
              </w:rPr>
              <w:t>数据缓存优化</w:t>
            </w:r>
          </w:p>
          <w:p w14:paraId="0ED5E285" w14:textId="77777777" w:rsidR="00236739" w:rsidRPr="00EC439C" w:rsidRDefault="00167FE2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 w:rsidR="00236739">
              <w:rPr>
                <w:rFonts w:hint="eastAsia"/>
                <w:sz w:val="24"/>
              </w:rPr>
              <w:t>）</w:t>
            </w:r>
            <w:r w:rsidR="00236739" w:rsidRPr="00B704C5">
              <w:rPr>
                <w:rFonts w:hint="eastAsia"/>
                <w:sz w:val="24"/>
              </w:rPr>
              <w:t>能够灵活应用计算</w:t>
            </w:r>
            <w:r>
              <w:rPr>
                <w:sz w:val="24"/>
              </w:rPr>
              <w:t>/</w:t>
            </w:r>
            <w:r>
              <w:rPr>
                <w:rFonts w:hint="eastAsia"/>
                <w:sz w:val="24"/>
              </w:rPr>
              <w:t>数据密集型</w:t>
            </w:r>
            <w:r w:rsidR="00236739" w:rsidRPr="00B704C5">
              <w:rPr>
                <w:rFonts w:hint="eastAsia"/>
                <w:sz w:val="24"/>
              </w:rPr>
              <w:t>中间件到实际系统</w:t>
            </w:r>
          </w:p>
          <w:p w14:paraId="3E5FBA72" w14:textId="77777777" w:rsidR="00236739" w:rsidRPr="00EC439C" w:rsidRDefault="00236739" w:rsidP="008727CC"/>
          <w:p w14:paraId="79806EBE" w14:textId="77777777" w:rsidR="00236739" w:rsidRPr="001142A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4" w:name="_Toc177484345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实验要求</w:t>
            </w:r>
            <w:bookmarkEnd w:id="4"/>
          </w:p>
          <w:p w14:paraId="4F256C3A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</w:t>
            </w:r>
            <w:r w:rsidRPr="007A559A">
              <w:rPr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人结对成组</w:t>
            </w:r>
          </w:p>
          <w:p w14:paraId="69B5DAFD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）实验</w:t>
            </w:r>
            <w:r w:rsidRPr="007A559A">
              <w:rPr>
                <w:rFonts w:hint="eastAsia"/>
                <w:sz w:val="24"/>
              </w:rPr>
              <w:t>2.1</w:t>
            </w:r>
            <w:r w:rsidR="00D57223">
              <w:rPr>
                <w:rFonts w:hint="eastAsia"/>
                <w:sz w:val="24"/>
              </w:rPr>
              <w:t>必做，</w:t>
            </w:r>
            <w:r w:rsidR="00D57223">
              <w:rPr>
                <w:rFonts w:hint="eastAsia"/>
                <w:sz w:val="24"/>
              </w:rPr>
              <w:t>2.2</w:t>
            </w:r>
            <w:r w:rsidR="00D57223">
              <w:rPr>
                <w:rFonts w:hint="eastAsia"/>
                <w:sz w:val="24"/>
              </w:rPr>
              <w:t>选做，</w:t>
            </w:r>
            <w:r w:rsidR="00D57223">
              <w:rPr>
                <w:rFonts w:hint="eastAsia"/>
                <w:sz w:val="24"/>
              </w:rPr>
              <w:t>2.3</w:t>
            </w:r>
            <w:r w:rsidR="00D57223">
              <w:rPr>
                <w:rFonts w:hint="eastAsia"/>
                <w:sz w:val="24"/>
              </w:rPr>
              <w:t>和</w:t>
            </w:r>
            <w:r w:rsidR="00D57223">
              <w:rPr>
                <w:rFonts w:hint="eastAsia"/>
                <w:sz w:val="24"/>
              </w:rPr>
              <w:t>2.4</w:t>
            </w:r>
            <w:r w:rsidR="00D57223">
              <w:rPr>
                <w:rFonts w:hint="eastAsia"/>
                <w:sz w:val="24"/>
              </w:rPr>
              <w:t>两选一，</w:t>
            </w:r>
            <w:r w:rsidRPr="007A559A">
              <w:rPr>
                <w:rFonts w:hint="eastAsia"/>
                <w:sz w:val="24"/>
              </w:rPr>
              <w:t>2.</w:t>
            </w:r>
            <w:r w:rsidR="001017EA">
              <w:rPr>
                <w:rFonts w:hint="eastAsia"/>
                <w:sz w:val="24"/>
              </w:rPr>
              <w:t>5</w:t>
            </w:r>
            <w:r w:rsidRPr="007A559A">
              <w:rPr>
                <w:rFonts w:hint="eastAsia"/>
                <w:sz w:val="24"/>
              </w:rPr>
              <w:t>必做</w:t>
            </w:r>
          </w:p>
          <w:p w14:paraId="009F07A9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</w:t>
            </w:r>
            <w:r w:rsidRPr="00B704C5">
              <w:rPr>
                <w:rFonts w:hint="eastAsia"/>
                <w:sz w:val="24"/>
              </w:rPr>
              <w:t>结合</w:t>
            </w:r>
            <w:r w:rsidR="00D57223">
              <w:rPr>
                <w:rFonts w:hint="eastAsia"/>
                <w:sz w:val="24"/>
              </w:rPr>
              <w:t>前序</w:t>
            </w:r>
            <w:r w:rsidRPr="00B704C5">
              <w:rPr>
                <w:rFonts w:hint="eastAsia"/>
                <w:sz w:val="24"/>
              </w:rPr>
              <w:t>课程中</w:t>
            </w:r>
            <w:r w:rsidR="00D57223">
              <w:rPr>
                <w:rFonts w:hint="eastAsia"/>
                <w:sz w:val="24"/>
              </w:rPr>
              <w:t>“进销存”管理类</w:t>
            </w:r>
            <w:r w:rsidRPr="00B704C5">
              <w:rPr>
                <w:rFonts w:hint="eastAsia"/>
                <w:sz w:val="24"/>
              </w:rPr>
              <w:t>系统</w:t>
            </w:r>
            <w:r w:rsidRPr="00B704C5">
              <w:rPr>
                <w:rFonts w:hint="eastAsia"/>
                <w:sz w:val="24"/>
              </w:rPr>
              <w:t>(</w:t>
            </w:r>
            <w:r w:rsidRPr="00B704C5">
              <w:rPr>
                <w:rFonts w:hint="eastAsia"/>
                <w:sz w:val="24"/>
              </w:rPr>
              <w:t>或其他实际软件系统</w:t>
            </w:r>
            <w:r w:rsidRPr="00B704C5">
              <w:rPr>
                <w:rFonts w:hint="eastAsia"/>
                <w:sz w:val="24"/>
              </w:rPr>
              <w:t>)</w:t>
            </w:r>
            <w:r w:rsidRPr="00B704C5">
              <w:rPr>
                <w:rFonts w:hint="eastAsia"/>
                <w:sz w:val="24"/>
              </w:rPr>
              <w:t>进行计算层架构重构，支持海量用户的在线高并发请求场景</w:t>
            </w:r>
          </w:p>
          <w:p w14:paraId="6FF59983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sz w:val="24"/>
              </w:rPr>
              <w:t>4</w:t>
            </w:r>
            <w:r w:rsidRPr="007A559A">
              <w:rPr>
                <w:rFonts w:hint="eastAsia"/>
                <w:sz w:val="24"/>
              </w:rPr>
              <w:t>）应给出</w:t>
            </w:r>
            <w:r w:rsidRPr="00B704C5">
              <w:rPr>
                <w:rFonts w:hint="eastAsia"/>
                <w:sz w:val="24"/>
              </w:rPr>
              <w:t>关键过程的细节</w:t>
            </w:r>
          </w:p>
          <w:p w14:paraId="3C0F1C7E" w14:textId="77777777" w:rsidR="00236739" w:rsidRPr="00C2128A" w:rsidRDefault="00236739" w:rsidP="008727CC"/>
        </w:tc>
      </w:tr>
      <w:tr w:rsidR="00B74383" w:rsidRPr="000F0D96" w14:paraId="740CAC22" w14:textId="77777777" w:rsidTr="008727CC">
        <w:tc>
          <w:tcPr>
            <w:tcW w:w="6544" w:type="dxa"/>
            <w:gridSpan w:val="4"/>
            <w:shd w:val="clear" w:color="auto" w:fill="auto"/>
          </w:tcPr>
          <w:p w14:paraId="60DEEDB8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5" w:name="_Toc177484346"/>
            <w:r>
              <w:rPr>
                <w:rFonts w:hint="eastAsia"/>
                <w:sz w:val="32"/>
                <w:szCs w:val="32"/>
                <w:lang w:eastAsia="zh-CN"/>
              </w:rPr>
              <w:t>实验内容与过程</w:t>
            </w:r>
            <w:bookmarkEnd w:id="5"/>
          </w:p>
        </w:tc>
        <w:tc>
          <w:tcPr>
            <w:tcW w:w="2863" w:type="dxa"/>
            <w:shd w:val="clear" w:color="auto" w:fill="auto"/>
          </w:tcPr>
          <w:p w14:paraId="6352A18E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2BC9BBD7" w14:textId="77777777" w:rsidTr="008727CC">
        <w:tc>
          <w:tcPr>
            <w:tcW w:w="9407" w:type="dxa"/>
            <w:gridSpan w:val="5"/>
            <w:shd w:val="clear" w:color="auto" w:fill="auto"/>
          </w:tcPr>
          <w:p w14:paraId="2534959B" w14:textId="77777777" w:rsidR="0023673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6" w:name="_Toc177484347"/>
            <w:proofErr w:type="spellStart"/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nginx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集群负载均衡实验</w:t>
            </w:r>
            <w:bookmarkEnd w:id="6"/>
            <w:proofErr w:type="spellEnd"/>
          </w:p>
          <w:p w14:paraId="6D5C1B85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）请给出搭建单虚拟机</w:t>
            </w:r>
            <w:r w:rsidRPr="007A559A">
              <w:rPr>
                <w:rFonts w:hint="eastAsia"/>
                <w:sz w:val="24"/>
              </w:rPr>
              <w:t>nginx</w:t>
            </w:r>
            <w:r w:rsidRPr="007A559A">
              <w:rPr>
                <w:rFonts w:hint="eastAsia"/>
                <w:sz w:val="24"/>
              </w:rPr>
              <w:t>的关键过程，并修改</w:t>
            </w:r>
            <w:r w:rsidRPr="007A559A">
              <w:rPr>
                <w:rFonts w:hint="eastAsia"/>
                <w:sz w:val="24"/>
              </w:rPr>
              <w:t>nginx</w:t>
            </w:r>
            <w:r w:rsidRPr="007A559A">
              <w:rPr>
                <w:rFonts w:hint="eastAsia"/>
                <w:sz w:val="24"/>
              </w:rPr>
              <w:t>主机的首页内容从英文变为中文。</w:t>
            </w:r>
          </w:p>
          <w:p w14:paraId="0198B0B6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59BFDF1A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）请详析配置文件中涉及的</w:t>
            </w:r>
            <w:r w:rsidRPr="007A559A">
              <w:rPr>
                <w:rFonts w:hint="eastAsia"/>
                <w:sz w:val="24"/>
              </w:rPr>
              <w:t>upstream</w:t>
            </w:r>
            <w:r w:rsidRPr="007A559A">
              <w:rPr>
                <w:rFonts w:hint="eastAsia"/>
                <w:sz w:val="24"/>
              </w:rPr>
              <w:t>、</w:t>
            </w:r>
            <w:r w:rsidRPr="007A559A">
              <w:rPr>
                <w:rFonts w:hint="eastAsia"/>
                <w:sz w:val="24"/>
              </w:rPr>
              <w:t>location</w:t>
            </w:r>
            <w:r w:rsidRPr="007A559A">
              <w:rPr>
                <w:rFonts w:hint="eastAsia"/>
                <w:sz w:val="24"/>
              </w:rPr>
              <w:t>和</w:t>
            </w:r>
            <w:r w:rsidRPr="007A559A">
              <w:rPr>
                <w:rFonts w:hint="eastAsia"/>
                <w:sz w:val="24"/>
              </w:rPr>
              <w:t>server</w:t>
            </w:r>
            <w:r w:rsidRPr="007A559A">
              <w:rPr>
                <w:rFonts w:hint="eastAsia"/>
                <w:sz w:val="24"/>
              </w:rPr>
              <w:t>块。</w:t>
            </w:r>
          </w:p>
          <w:p w14:paraId="30DED000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EDE4FFC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）请描述所搭建的虚拟集群环境，验证虚拟集群可以互相访问。</w:t>
            </w:r>
          </w:p>
          <w:p w14:paraId="61AF7B65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41DAD7B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4</w:t>
            </w:r>
            <w:r w:rsidRPr="007A559A">
              <w:rPr>
                <w:rFonts w:hint="eastAsia"/>
                <w:sz w:val="24"/>
              </w:rPr>
              <w:t>）配置集群的负载均衡系统，给出关键过程，验证负载均衡系统是否工作。</w:t>
            </w:r>
          </w:p>
          <w:p w14:paraId="21950EB8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6E6263CF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5</w:t>
            </w:r>
            <w:r w:rsidRPr="007A559A">
              <w:rPr>
                <w:rFonts w:hint="eastAsia"/>
                <w:sz w:val="24"/>
              </w:rPr>
              <w:t>）配置并验证使用不同集群负载均衡算法（至少三种），给出过程、观测的情况，给出自</w:t>
            </w:r>
            <w:r w:rsidRPr="007A559A">
              <w:rPr>
                <w:rFonts w:hint="eastAsia"/>
                <w:sz w:val="24"/>
              </w:rPr>
              <w:lastRenderedPageBreak/>
              <w:t>己对负载均衡算法的理解和认识。</w:t>
            </w:r>
          </w:p>
          <w:p w14:paraId="4F9BFA87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2DE6F053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6</w:t>
            </w:r>
            <w:r w:rsidRPr="007A559A">
              <w:rPr>
                <w:rFonts w:hint="eastAsia"/>
                <w:sz w:val="24"/>
              </w:rPr>
              <w:t>）</w:t>
            </w:r>
            <w:r w:rsidRPr="007A559A">
              <w:rPr>
                <w:rFonts w:hint="eastAsia"/>
                <w:sz w:val="24"/>
              </w:rPr>
              <w:t xml:space="preserve"> </w:t>
            </w:r>
            <w:r w:rsidRPr="007A559A">
              <w:rPr>
                <w:rFonts w:hint="eastAsia"/>
                <w:sz w:val="24"/>
              </w:rPr>
              <w:t>应用负载均衡技术改造遗留的“进销存”系统，赋予支持海量用户的在线高并发请求的能力，请给出设计细节并分析负载均衡前后的区别。</w:t>
            </w:r>
          </w:p>
          <w:p w14:paraId="0F9E6D7B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BDACC8B" w14:textId="77777777" w:rsidR="00236739" w:rsidRPr="007A559A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7</w:t>
            </w:r>
            <w:r w:rsidRPr="007A559A">
              <w:rPr>
                <w:rFonts w:hint="eastAsia"/>
                <w:sz w:val="24"/>
              </w:rPr>
              <w:t>）迁移到真实集群环境重做负载均衡实验</w:t>
            </w:r>
            <w:r w:rsidRPr="007A559A">
              <w:rPr>
                <w:rFonts w:hint="eastAsia"/>
                <w:sz w:val="24"/>
              </w:rPr>
              <w:t>(</w:t>
            </w:r>
            <w:r w:rsidRPr="007A559A">
              <w:rPr>
                <w:rFonts w:hint="eastAsia"/>
                <w:sz w:val="24"/>
              </w:rPr>
              <w:t>选做</w:t>
            </w:r>
            <w:r w:rsidRPr="007A559A">
              <w:rPr>
                <w:rFonts w:hint="eastAsia"/>
                <w:sz w:val="24"/>
              </w:rPr>
              <w:t>)</w:t>
            </w:r>
            <w:r w:rsidRPr="007A559A">
              <w:rPr>
                <w:rFonts w:hint="eastAsia"/>
                <w:sz w:val="24"/>
              </w:rPr>
              <w:t>。请给出实验过程中需要注意的问题，比较并分析虚拟集群和真实集群下的异同。</w:t>
            </w:r>
          </w:p>
          <w:p w14:paraId="23E5C791" w14:textId="77777777" w:rsidR="00236739" w:rsidRPr="007A559A" w:rsidRDefault="00236739" w:rsidP="008727CC">
            <w:pPr>
              <w:rPr>
                <w:lang w:val="x-none"/>
              </w:rPr>
            </w:pPr>
          </w:p>
          <w:p w14:paraId="4125BBB3" w14:textId="77777777" w:rsidR="00236739" w:rsidRDefault="00236739" w:rsidP="008727CC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7" w:name="_Toc177484348"/>
            <w:proofErr w:type="spellStart"/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hadoop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分布式计算实验</w:t>
            </w:r>
            <w:bookmarkEnd w:id="7"/>
            <w:proofErr w:type="spellEnd"/>
          </w:p>
          <w:p w14:paraId="5F9E9A71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1</w:t>
            </w:r>
            <w:r w:rsidRPr="00B503B5">
              <w:rPr>
                <w:rFonts w:hint="eastAsia"/>
                <w:sz w:val="24"/>
              </w:rPr>
              <w:t>）配置集群环境，设置主节点主机名为</w:t>
            </w:r>
            <w:r w:rsidRPr="00B503B5">
              <w:rPr>
                <w:rFonts w:hint="eastAsia"/>
                <w:sz w:val="24"/>
              </w:rPr>
              <w:t>manager</w:t>
            </w:r>
            <w:r w:rsidRPr="00B503B5">
              <w:rPr>
                <w:rFonts w:hint="eastAsia"/>
                <w:sz w:val="24"/>
              </w:rPr>
              <w:t>，从节点主机名为</w:t>
            </w:r>
            <w:proofErr w:type="spellStart"/>
            <w:r w:rsidRPr="00B503B5">
              <w:rPr>
                <w:rFonts w:hint="eastAsia"/>
                <w:sz w:val="24"/>
              </w:rPr>
              <w:t>worker</w:t>
            </w:r>
            <w:r w:rsidRPr="00B503B5">
              <w:rPr>
                <w:sz w:val="24"/>
              </w:rPr>
              <w:t>X</w:t>
            </w:r>
            <w:proofErr w:type="spellEnd"/>
            <w:r w:rsidRPr="00B503B5">
              <w:rPr>
                <w:sz w:val="24"/>
              </w:rPr>
              <w:t>(X</w:t>
            </w:r>
            <w:r w:rsidRPr="00B503B5">
              <w:rPr>
                <w:rFonts w:hint="eastAsia"/>
                <w:sz w:val="24"/>
              </w:rPr>
              <w:t>为数字编号</w:t>
            </w:r>
            <w:r w:rsidRPr="00B503B5">
              <w:rPr>
                <w:rFonts w:hint="eastAsia"/>
                <w:sz w:val="24"/>
              </w:rPr>
              <w:t>)</w:t>
            </w:r>
            <w:r w:rsidRPr="00B503B5">
              <w:rPr>
                <w:rFonts w:hint="eastAsia"/>
                <w:sz w:val="24"/>
              </w:rPr>
              <w:t>，给出主要过程；同时给出配置</w:t>
            </w:r>
            <w:r w:rsidRPr="00B503B5">
              <w:rPr>
                <w:rFonts w:hint="eastAsia"/>
                <w:sz w:val="24"/>
              </w:rPr>
              <w:t>SSH</w:t>
            </w:r>
            <w:r w:rsidRPr="00B503B5">
              <w:rPr>
                <w:rFonts w:hint="eastAsia"/>
                <w:sz w:val="24"/>
              </w:rPr>
              <w:t>免密登录的关键步骤。</w:t>
            </w:r>
          </w:p>
          <w:p w14:paraId="6297C7C7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73D7F841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2</w:t>
            </w:r>
            <w:r w:rsidRPr="00B503B5">
              <w:rPr>
                <w:rFonts w:hint="eastAsia"/>
                <w:sz w:val="24"/>
              </w:rPr>
              <w:t>）请配置</w:t>
            </w:r>
            <w:proofErr w:type="spellStart"/>
            <w:r w:rsidRPr="00B503B5">
              <w:rPr>
                <w:rFonts w:hint="eastAsia"/>
                <w:sz w:val="24"/>
              </w:rPr>
              <w:t>hadoop</w:t>
            </w:r>
            <w:proofErr w:type="spellEnd"/>
            <w:r w:rsidRPr="00B503B5">
              <w:rPr>
                <w:rFonts w:hint="eastAsia"/>
                <w:sz w:val="24"/>
              </w:rPr>
              <w:t>集群计算环境，要求数据块副本数为</w:t>
            </w:r>
            <w:r w:rsidRPr="00B503B5">
              <w:rPr>
                <w:rFonts w:hint="eastAsia"/>
                <w:sz w:val="24"/>
              </w:rPr>
              <w:t>3</w:t>
            </w:r>
            <w:r w:rsidRPr="00B503B5">
              <w:rPr>
                <w:rFonts w:hint="eastAsia"/>
                <w:sz w:val="24"/>
              </w:rPr>
              <w:t>。给出主要过程，并验证正确性。</w:t>
            </w:r>
          </w:p>
          <w:p w14:paraId="3F5BC315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3E57E501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3</w:t>
            </w:r>
            <w:r w:rsidRPr="00B503B5">
              <w:rPr>
                <w:rFonts w:hint="eastAsia"/>
                <w:sz w:val="24"/>
              </w:rPr>
              <w:t>）请使用</w:t>
            </w:r>
            <w:proofErr w:type="spellStart"/>
            <w:r w:rsidRPr="00B503B5">
              <w:rPr>
                <w:rFonts w:hint="eastAsia"/>
                <w:sz w:val="24"/>
              </w:rPr>
              <w:t>hadoop</w:t>
            </w:r>
            <w:proofErr w:type="spellEnd"/>
            <w:r w:rsidRPr="00B503B5">
              <w:rPr>
                <w:rFonts w:hint="eastAsia"/>
                <w:sz w:val="24"/>
              </w:rPr>
              <w:t>集群环境计算英文版</w:t>
            </w:r>
            <w:r>
              <w:fldChar w:fldCharType="begin"/>
            </w:r>
            <w:r>
              <w:instrText>HYPERLINK "https://en.wikisource.org/wiki/Stray_Birds"</w:instrText>
            </w:r>
            <w:r>
              <w:fldChar w:fldCharType="separate"/>
            </w:r>
            <w:r w:rsidRPr="00B503B5">
              <w:rPr>
                <w:rStyle w:val="a4"/>
                <w:sz w:val="24"/>
              </w:rPr>
              <w:t>Stray Birds</w:t>
            </w:r>
            <w:r>
              <w:rPr>
                <w:rStyle w:val="a4"/>
                <w:sz w:val="24"/>
              </w:rPr>
              <w:fldChar w:fldCharType="end"/>
            </w:r>
            <w:r w:rsidRPr="00B503B5">
              <w:rPr>
                <w:rFonts w:hint="eastAsia"/>
                <w:sz w:val="24"/>
              </w:rPr>
              <w:t>正文中每个单词出现的次数。</w:t>
            </w:r>
            <w:r w:rsidRPr="00B503B5">
              <w:rPr>
                <w:sz w:val="24"/>
              </w:rPr>
              <w:t xml:space="preserve"> </w:t>
            </w:r>
          </w:p>
          <w:p w14:paraId="4CF9322D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0F06C7E2" w14:textId="77777777" w:rsidR="00236739" w:rsidRPr="00B503B5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B503B5">
              <w:rPr>
                <w:rFonts w:hint="eastAsia"/>
                <w:sz w:val="24"/>
              </w:rPr>
              <w:t>4</w:t>
            </w:r>
            <w:r w:rsidRPr="00B503B5">
              <w:rPr>
                <w:rFonts w:hint="eastAsia"/>
                <w:sz w:val="24"/>
              </w:rPr>
              <w:t>）请使用</w:t>
            </w:r>
            <w:proofErr w:type="spellStart"/>
            <w:r w:rsidRPr="00B503B5">
              <w:rPr>
                <w:rFonts w:hint="eastAsia"/>
                <w:sz w:val="24"/>
              </w:rPr>
              <w:t>hadoop</w:t>
            </w:r>
            <w:proofErr w:type="spellEnd"/>
            <w:r w:rsidRPr="00B503B5">
              <w:rPr>
                <w:rFonts w:hint="eastAsia"/>
                <w:sz w:val="24"/>
              </w:rPr>
              <w:t>集群环境计算遗留的“进销存”系统中海量用户的</w:t>
            </w:r>
            <w:r w:rsidRPr="00B503B5">
              <w:rPr>
                <w:rFonts w:hint="eastAsia"/>
                <w:sz w:val="24"/>
              </w:rPr>
              <w:t>log</w:t>
            </w:r>
            <w:r w:rsidRPr="00B503B5">
              <w:rPr>
                <w:rFonts w:hint="eastAsia"/>
                <w:sz w:val="24"/>
              </w:rPr>
              <w:t>日志中的访问统计。请模拟输入数据，从</w:t>
            </w:r>
            <w:r w:rsidRPr="00B503B5">
              <w:rPr>
                <w:rFonts w:hint="eastAsia"/>
                <w:sz w:val="24"/>
              </w:rPr>
              <w:t>1</w:t>
            </w:r>
            <w:r w:rsidRPr="00B503B5">
              <w:rPr>
                <w:rFonts w:hint="eastAsia"/>
                <w:sz w:val="24"/>
              </w:rPr>
              <w:t>万个用户共</w:t>
            </w:r>
            <w:r w:rsidRPr="00B503B5">
              <w:rPr>
                <w:rFonts w:hint="eastAsia"/>
                <w:sz w:val="24"/>
              </w:rPr>
              <w:t>100</w:t>
            </w:r>
            <w:r w:rsidRPr="00B503B5">
              <w:rPr>
                <w:rFonts w:hint="eastAsia"/>
                <w:sz w:val="24"/>
              </w:rPr>
              <w:t>万次操作记录中计算每个用户的访问次数。</w:t>
            </w:r>
          </w:p>
          <w:p w14:paraId="122EF349" w14:textId="77777777" w:rsidR="001017EA" w:rsidRDefault="001017EA" w:rsidP="001017EA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8" w:name="_Toc8398324"/>
            <w:bookmarkStart w:id="9" w:name="_Toc177484349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Mycat</w:t>
            </w:r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数据库分库分表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</w:t>
            </w:r>
            <w:bookmarkEnd w:id="8"/>
            <w:bookmarkEnd w:id="9"/>
            <w:proofErr w:type="spellEnd"/>
          </w:p>
          <w:p w14:paraId="2E37E441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）请给出</w:t>
            </w:r>
            <w:proofErr w:type="spellStart"/>
            <w:r>
              <w:rPr>
                <w:rFonts w:hint="eastAsia"/>
                <w:sz w:val="24"/>
              </w:rPr>
              <w:t>Mycat</w:t>
            </w:r>
            <w:proofErr w:type="spellEnd"/>
            <w:r>
              <w:rPr>
                <w:rFonts w:hint="eastAsia"/>
                <w:sz w:val="24"/>
              </w:rPr>
              <w:t>配置安装过程中遇到的问题和解决方案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313C55F3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72BA17ED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）请详析</w:t>
            </w:r>
            <w:proofErr w:type="spellStart"/>
            <w:r>
              <w:rPr>
                <w:rFonts w:hint="eastAsia"/>
                <w:sz w:val="24"/>
              </w:rPr>
              <w:t>Mycat</w:t>
            </w:r>
            <w:proofErr w:type="spellEnd"/>
            <w:r>
              <w:rPr>
                <w:rFonts w:hint="eastAsia"/>
                <w:sz w:val="24"/>
              </w:rPr>
              <w:t>的分库分表原理和操作方法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6834D854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</w:p>
          <w:p w14:paraId="4E5C0AAC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请模拟具有复杂表结构和含有较大数据量的数据库表，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并基于此库表</w:t>
            </w:r>
            <w:r w:rsidRPr="007A559A">
              <w:rPr>
                <w:rFonts w:hint="eastAsia"/>
                <w:sz w:val="24"/>
              </w:rPr>
              <w:t>描述</w:t>
            </w:r>
            <w:r>
              <w:rPr>
                <w:rFonts w:hint="eastAsia"/>
                <w:sz w:val="24"/>
              </w:rPr>
              <w:t>分库分表的结果，且验证分库分表的效果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3C124180" w14:textId="77777777" w:rsidR="001017EA" w:rsidRPr="007A559A" w:rsidRDefault="001017EA" w:rsidP="001017EA">
            <w:pPr>
              <w:rPr>
                <w:lang w:val="x-none"/>
              </w:rPr>
            </w:pPr>
          </w:p>
          <w:p w14:paraId="23679D40" w14:textId="77777777" w:rsidR="001017EA" w:rsidRDefault="001017EA" w:rsidP="001017EA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10" w:name="OLE_LINK27"/>
            <w:bookmarkStart w:id="11" w:name="OLE_LINK28"/>
            <w:bookmarkStart w:id="12" w:name="_Toc8398325"/>
            <w:bookmarkStart w:id="13" w:name="_Toc177484350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Sharding</w:t>
            </w:r>
            <w:r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  <w:t>-</w:t>
            </w:r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JDBC</w:t>
            </w:r>
            <w:bookmarkEnd w:id="10"/>
            <w:bookmarkEnd w:id="11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数据库分库分表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</w:t>
            </w:r>
            <w:bookmarkEnd w:id="12"/>
            <w:bookmarkEnd w:id="13"/>
            <w:proofErr w:type="spellEnd"/>
          </w:p>
          <w:p w14:paraId="59085A3E" w14:textId="7ED092B2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bookmarkStart w:id="14" w:name="OLE_LINK31"/>
            <w:bookmarkStart w:id="15" w:name="OLE_LINK32"/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）请给出</w:t>
            </w:r>
            <w:bookmarkStart w:id="16" w:name="OLE_LINK29"/>
            <w:bookmarkStart w:id="17" w:name="OLE_LINK30"/>
            <w:proofErr w:type="spellStart"/>
            <w:r w:rsidRPr="00BD11F3">
              <w:rPr>
                <w:sz w:val="24"/>
              </w:rPr>
              <w:t>Sharding</w:t>
            </w:r>
            <w:proofErr w:type="spellEnd"/>
            <w:r w:rsidRPr="00BD11F3">
              <w:rPr>
                <w:sz w:val="24"/>
              </w:rPr>
              <w:t>-JDBC</w:t>
            </w:r>
            <w:bookmarkEnd w:id="16"/>
            <w:bookmarkEnd w:id="17"/>
            <w:r>
              <w:rPr>
                <w:rFonts w:hint="eastAsia"/>
                <w:sz w:val="24"/>
              </w:rPr>
              <w:t>配置安装过程中遇到的问题和解决方案</w:t>
            </w:r>
            <w:r w:rsidRPr="007A559A">
              <w:rPr>
                <w:rFonts w:hint="eastAsia"/>
                <w:sz w:val="24"/>
              </w:rPr>
              <w:t>。</w:t>
            </w:r>
            <w:r w:rsidR="0044407D">
              <w:rPr>
                <w:sz w:val="24"/>
              </w:rPr>
              <w:br/>
              <w:t xml:space="preserve">1. </w:t>
            </w:r>
            <w:r w:rsidR="0044407D">
              <w:rPr>
                <w:rFonts w:hint="eastAsia"/>
                <w:sz w:val="24"/>
              </w:rPr>
              <w:t>首先，打开</w:t>
            </w:r>
            <w:r w:rsidR="0044407D">
              <w:rPr>
                <w:rFonts w:hint="eastAsia"/>
                <w:sz w:val="24"/>
              </w:rPr>
              <w:t>IDEA</w:t>
            </w:r>
            <w:r w:rsidR="0044407D">
              <w:rPr>
                <w:rFonts w:hint="eastAsia"/>
                <w:sz w:val="24"/>
              </w:rPr>
              <w:t>，创建</w:t>
            </w:r>
            <w:proofErr w:type="spellStart"/>
            <w:r w:rsidR="00262534">
              <w:rPr>
                <w:rFonts w:hint="eastAsia"/>
                <w:sz w:val="24"/>
              </w:rPr>
              <w:t>S</w:t>
            </w:r>
            <w:r w:rsidR="00262534">
              <w:rPr>
                <w:sz w:val="24"/>
              </w:rPr>
              <w:t>pringboot</w:t>
            </w:r>
            <w:proofErr w:type="spellEnd"/>
            <w:r w:rsidR="0044407D">
              <w:rPr>
                <w:rFonts w:hint="eastAsia"/>
                <w:sz w:val="24"/>
              </w:rPr>
              <w:t>项目</w:t>
            </w:r>
          </w:p>
          <w:p w14:paraId="307AECFE" w14:textId="187037F7" w:rsidR="001017EA" w:rsidRDefault="002F4B8C" w:rsidP="0044407D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41FC5C4" wp14:editId="7FD05380">
                  <wp:extent cx="5636260" cy="5104788"/>
                  <wp:effectExtent l="0" t="0" r="0" b="0"/>
                  <wp:docPr id="8366878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687807" name="图片 83668780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817" cy="511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4A216" w14:textId="77777777" w:rsidR="00262534" w:rsidRDefault="0044407D" w:rsidP="0044407D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然后，修改</w:t>
            </w:r>
            <w:r>
              <w:rPr>
                <w:rFonts w:hint="eastAsia"/>
                <w:sz w:val="24"/>
              </w:rPr>
              <w:t>pom</w:t>
            </w:r>
            <w:r>
              <w:rPr>
                <w:sz w:val="24"/>
              </w:rPr>
              <w:t>.xml</w:t>
            </w:r>
            <w:r>
              <w:rPr>
                <w:rFonts w:hint="eastAsia"/>
                <w:sz w:val="24"/>
              </w:rPr>
              <w:t>，加载</w:t>
            </w:r>
            <w:r>
              <w:rPr>
                <w:rFonts w:hint="eastAsia"/>
                <w:sz w:val="24"/>
              </w:rPr>
              <w:t>maven</w:t>
            </w:r>
            <w:r>
              <w:rPr>
                <w:rFonts w:hint="eastAsia"/>
                <w:sz w:val="24"/>
              </w:rPr>
              <w:t>依赖</w:t>
            </w:r>
          </w:p>
          <w:p w14:paraId="18910465" w14:textId="30FD78E2" w:rsidR="0044407D" w:rsidRDefault="00262534" w:rsidP="00262534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1E4C97D" wp14:editId="61C05C6F">
                  <wp:extent cx="5045710" cy="2027396"/>
                  <wp:effectExtent l="0" t="0" r="0" b="5080"/>
                  <wp:docPr id="202795260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952604" name="图片 202795260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399" cy="203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6CA92" w14:textId="53014515" w:rsidR="002F4B8C" w:rsidRDefault="002F4B8C" w:rsidP="002F4B8C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以</w:t>
            </w:r>
            <w:r>
              <w:rPr>
                <w:rFonts w:hint="eastAsia"/>
                <w:sz w:val="24"/>
              </w:rPr>
              <w:t>docker</w:t>
            </w:r>
            <w:r>
              <w:rPr>
                <w:rFonts w:hint="eastAsia"/>
                <w:sz w:val="24"/>
              </w:rPr>
              <w:t>部署</w:t>
            </w:r>
            <w:r>
              <w:rPr>
                <w:rFonts w:hint="eastAsia"/>
                <w:sz w:val="24"/>
              </w:rPr>
              <w:t>MySQL</w:t>
            </w:r>
            <w:r>
              <w:rPr>
                <w:rFonts w:hint="eastAsia"/>
                <w:sz w:val="24"/>
              </w:rPr>
              <w:t>服务</w:t>
            </w:r>
          </w:p>
          <w:p w14:paraId="623179CE" w14:textId="630E9438" w:rsidR="002F4B8C" w:rsidRDefault="002F4B8C" w:rsidP="002F4B8C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15906AE" wp14:editId="04ED908F">
                  <wp:extent cx="5569585" cy="3944313"/>
                  <wp:effectExtent l="0" t="0" r="0" b="0"/>
                  <wp:docPr id="6872959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295930" name="图片 68729593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383" cy="395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D5749" w14:textId="0169725C" w:rsidR="002F4B8C" w:rsidRDefault="00262534" w:rsidP="002F4B8C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proofErr w:type="spellStart"/>
            <w:r>
              <w:rPr>
                <w:rFonts w:hint="eastAsia"/>
                <w:sz w:val="24"/>
              </w:rPr>
              <w:t>Springboot</w:t>
            </w:r>
            <w:proofErr w:type="spellEnd"/>
            <w:r>
              <w:rPr>
                <w:rFonts w:hint="eastAsia"/>
                <w:sz w:val="24"/>
              </w:rPr>
              <w:t>构建时，出现问题，需要在</w:t>
            </w:r>
            <w:proofErr w:type="spellStart"/>
            <w:r>
              <w:rPr>
                <w:sz w:val="24"/>
              </w:rPr>
              <w:t>application.yaml</w:t>
            </w:r>
            <w:proofErr w:type="spellEnd"/>
            <w:r>
              <w:rPr>
                <w:rFonts w:hint="eastAsia"/>
                <w:sz w:val="24"/>
              </w:rPr>
              <w:t>中进一步修改配置项。因为</w:t>
            </w:r>
            <w:proofErr w:type="spellStart"/>
            <w:r>
              <w:rPr>
                <w:sz w:val="24"/>
              </w:rPr>
              <w:t>Sharding</w:t>
            </w:r>
            <w:proofErr w:type="spellEnd"/>
            <w:r>
              <w:rPr>
                <w:sz w:val="24"/>
              </w:rPr>
              <w:t>-JDBC</w:t>
            </w:r>
            <w:r>
              <w:rPr>
                <w:rFonts w:hint="eastAsia"/>
                <w:sz w:val="24"/>
              </w:rPr>
              <w:t>已经修改了配置方法，在</w:t>
            </w:r>
            <w:proofErr w:type="spellStart"/>
            <w:r>
              <w:rPr>
                <w:rFonts w:hint="eastAsia"/>
                <w:sz w:val="24"/>
              </w:rPr>
              <w:t>yaml</w:t>
            </w:r>
            <w:proofErr w:type="spellEnd"/>
            <w:r>
              <w:rPr>
                <w:rFonts w:hint="eastAsia"/>
                <w:sz w:val="24"/>
              </w:rPr>
              <w:t>中定义分配方法。</w:t>
            </w:r>
            <w:r w:rsidR="00DD2705">
              <w:rPr>
                <w:rFonts w:hint="eastAsia"/>
                <w:sz w:val="24"/>
              </w:rPr>
              <w:t>通过在新版</w:t>
            </w:r>
            <w:proofErr w:type="spellStart"/>
            <w:r w:rsidR="00DD2705">
              <w:rPr>
                <w:sz w:val="24"/>
              </w:rPr>
              <w:t>Sharding</w:t>
            </w:r>
            <w:proofErr w:type="spellEnd"/>
            <w:r w:rsidR="00DD2705">
              <w:rPr>
                <w:sz w:val="24"/>
              </w:rPr>
              <w:t>-JDBC</w:t>
            </w:r>
            <w:r w:rsidR="00DD2705">
              <w:rPr>
                <w:rFonts w:hint="eastAsia"/>
                <w:sz w:val="24"/>
              </w:rPr>
              <w:t>中查阅文档获取配置方案。</w:t>
            </w:r>
          </w:p>
          <w:p w14:paraId="5D3A1DB5" w14:textId="19928FA2" w:rsidR="00262534" w:rsidRPr="007A559A" w:rsidRDefault="00262534" w:rsidP="00262534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69CFC64" wp14:editId="4C76C192">
                  <wp:extent cx="4940935" cy="3092520"/>
                  <wp:effectExtent l="0" t="0" r="0" b="6350"/>
                  <wp:docPr id="14894779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47796" name="图片 14894779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820" cy="3096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29866" w14:textId="77777777" w:rsidR="001017E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）请详析</w:t>
            </w:r>
            <w:proofErr w:type="spellStart"/>
            <w:r w:rsidRPr="00BD11F3">
              <w:rPr>
                <w:sz w:val="24"/>
              </w:rPr>
              <w:t>Sharding</w:t>
            </w:r>
            <w:proofErr w:type="spellEnd"/>
            <w:r w:rsidRPr="00BD11F3">
              <w:rPr>
                <w:sz w:val="24"/>
              </w:rPr>
              <w:t>-JDBC</w:t>
            </w:r>
            <w:r>
              <w:rPr>
                <w:rFonts w:hint="eastAsia"/>
                <w:sz w:val="24"/>
              </w:rPr>
              <w:t>的分库分表原理和操作方法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69121DB2" w14:textId="3640EC20" w:rsidR="0009260F" w:rsidRDefault="0009260F" w:rsidP="001017EA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原理：</w:t>
            </w:r>
          </w:p>
          <w:p w14:paraId="08D6E398" w14:textId="23C1264D" w:rsidR="00DD2705" w:rsidRDefault="00DD2705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Sharding</w:t>
            </w:r>
            <w:proofErr w:type="spellEnd"/>
            <w:r>
              <w:rPr>
                <w:sz w:val="24"/>
              </w:rPr>
              <w:t>-JDBC</w:t>
            </w:r>
            <w:r w:rsidRPr="00DD2705">
              <w:rPr>
                <w:rFonts w:hint="eastAsia"/>
                <w:sz w:val="24"/>
              </w:rPr>
              <w:t>在应用层实现水平拆分</w:t>
            </w:r>
            <w:r>
              <w:rPr>
                <w:rFonts w:hint="eastAsia"/>
                <w:sz w:val="24"/>
              </w:rPr>
              <w:t>，</w:t>
            </w:r>
            <w:r w:rsidRPr="00DD2705">
              <w:rPr>
                <w:rFonts w:hint="eastAsia"/>
                <w:sz w:val="24"/>
              </w:rPr>
              <w:t>无需改变业务代码</w:t>
            </w:r>
            <w:r>
              <w:rPr>
                <w:rFonts w:hint="eastAsia"/>
                <w:sz w:val="24"/>
              </w:rPr>
              <w:t>。它基于用户设定的分片键</w:t>
            </w:r>
            <w:r>
              <w:rPr>
                <w:sz w:val="24"/>
              </w:rPr>
              <w:lastRenderedPageBreak/>
              <w:t>(</w:t>
            </w:r>
            <w:proofErr w:type="spellStart"/>
            <w:r>
              <w:rPr>
                <w:sz w:val="24"/>
              </w:rPr>
              <w:t>Sharding</w:t>
            </w:r>
            <w:proofErr w:type="spellEnd"/>
            <w:r>
              <w:rPr>
                <w:sz w:val="24"/>
              </w:rPr>
              <w:t xml:space="preserve"> Key)</w:t>
            </w:r>
            <w:r>
              <w:rPr>
                <w:rFonts w:hint="eastAsia"/>
                <w:sz w:val="24"/>
              </w:rPr>
              <w:t>，将数据分配到不同的数据节点上。具体是解析</w:t>
            </w:r>
            <w:r>
              <w:rPr>
                <w:sz w:val="24"/>
              </w:rPr>
              <w:t>SQ</w:t>
            </w:r>
            <w:r>
              <w:rPr>
                <w:rFonts w:hint="eastAsia"/>
                <w:sz w:val="24"/>
              </w:rPr>
              <w:t>L</w:t>
            </w:r>
            <w:r>
              <w:rPr>
                <w:rFonts w:hint="eastAsia"/>
                <w:sz w:val="24"/>
              </w:rPr>
              <w:t>请求，判断是否涉及到用户设定的分库分表逻辑，然后根据用户设定的路由策略，将</w:t>
            </w:r>
            <w:r>
              <w:rPr>
                <w:sz w:val="24"/>
              </w:rPr>
              <w:t>SQL</w:t>
            </w:r>
            <w:r>
              <w:rPr>
                <w:rFonts w:hint="eastAsia"/>
                <w:sz w:val="24"/>
              </w:rPr>
              <w:t>请求路由到合适的库和表。</w:t>
            </w:r>
          </w:p>
          <w:p w14:paraId="0C25FCCC" w14:textId="350F0A0F" w:rsidR="00DD2705" w:rsidRPr="00DD2705" w:rsidRDefault="00DD2705" w:rsidP="00DD2705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例如：</w:t>
            </w:r>
            <w:r w:rsidRPr="00DD2705">
              <w:rPr>
                <w:rFonts w:hint="eastAsia"/>
                <w:sz w:val="24"/>
              </w:rPr>
              <w:t xml:space="preserve">SELECT * FROM orders WHERE </w:t>
            </w:r>
            <w:proofErr w:type="spellStart"/>
            <w:r w:rsidRPr="00DD2705">
              <w:rPr>
                <w:rFonts w:hint="eastAsia"/>
                <w:sz w:val="24"/>
              </w:rPr>
              <w:t xml:space="preserve">order_id = </w:t>
            </w:r>
            <w:proofErr w:type="spellEnd"/>
            <w:r w:rsidRPr="00DD2705">
              <w:rPr>
                <w:rFonts w:hint="eastAsia"/>
                <w:sz w:val="24"/>
              </w:rPr>
              <w:t>123</w:t>
            </w:r>
          </w:p>
          <w:p w14:paraId="12BA606D" w14:textId="285FDFD3" w:rsidR="00DD2705" w:rsidRDefault="00DD2705" w:rsidP="00DD2705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DD2705">
              <w:rPr>
                <w:rFonts w:hint="eastAsia"/>
                <w:sz w:val="24"/>
              </w:rPr>
              <w:t>假设订单号按</w:t>
            </w:r>
            <w:proofErr w:type="spellStart"/>
            <w:r w:rsidRPr="00DD2705">
              <w:rPr>
                <w:rFonts w:hint="eastAsia"/>
                <w:sz w:val="24"/>
              </w:rPr>
              <w:t>order_id</w:t>
            </w:r>
            <w:proofErr w:type="spellEnd"/>
            <w:r w:rsidRPr="00DD2705">
              <w:rPr>
                <w:rFonts w:hint="eastAsia"/>
                <w:sz w:val="24"/>
              </w:rPr>
              <w:t xml:space="preserve"> % 4</w:t>
            </w:r>
            <w:r w:rsidRPr="00DD2705">
              <w:rPr>
                <w:rFonts w:hint="eastAsia"/>
                <w:sz w:val="24"/>
              </w:rPr>
              <w:t>拆分到</w:t>
            </w:r>
            <w:r w:rsidRPr="00DD2705">
              <w:rPr>
                <w:rFonts w:hint="eastAsia"/>
                <w:sz w:val="24"/>
              </w:rPr>
              <w:t>4</w:t>
            </w:r>
            <w:r w:rsidRPr="00DD2705">
              <w:rPr>
                <w:rFonts w:hint="eastAsia"/>
                <w:sz w:val="24"/>
              </w:rPr>
              <w:t>个表，则</w:t>
            </w:r>
            <w:r w:rsidRPr="00DD2705">
              <w:rPr>
                <w:rFonts w:hint="eastAsia"/>
                <w:sz w:val="24"/>
              </w:rPr>
              <w:t xml:space="preserve"> </w:t>
            </w:r>
            <w:proofErr w:type="spellStart"/>
            <w:r w:rsidRPr="00DD2705">
              <w:rPr>
                <w:rFonts w:hint="eastAsia"/>
                <w:sz w:val="24"/>
              </w:rPr>
              <w:t>Sharding</w:t>
            </w:r>
            <w:proofErr w:type="spellEnd"/>
            <w:r w:rsidRPr="00DD2705">
              <w:rPr>
                <w:rFonts w:hint="eastAsia"/>
                <w:sz w:val="24"/>
              </w:rPr>
              <w:t xml:space="preserve">-JDBC </w:t>
            </w:r>
            <w:r w:rsidRPr="00DD2705">
              <w:rPr>
                <w:rFonts w:hint="eastAsia"/>
                <w:sz w:val="24"/>
              </w:rPr>
              <w:t>会根据</w:t>
            </w:r>
            <w:r w:rsidRPr="00DD2705">
              <w:rPr>
                <w:rFonts w:hint="eastAsia"/>
                <w:sz w:val="24"/>
              </w:rPr>
              <w:t>123 % 4</w:t>
            </w:r>
            <w:r w:rsidRPr="00DD2705">
              <w:rPr>
                <w:rFonts w:hint="eastAsia"/>
                <w:sz w:val="24"/>
              </w:rPr>
              <w:t>的结果确定该查询应路由到</w:t>
            </w:r>
            <w:r w:rsidRPr="00DD2705">
              <w:rPr>
                <w:rFonts w:hint="eastAsia"/>
                <w:sz w:val="24"/>
              </w:rPr>
              <w:t>orders_3</w:t>
            </w:r>
            <w:r w:rsidRPr="00DD2705">
              <w:rPr>
                <w:rFonts w:hint="eastAsia"/>
                <w:sz w:val="24"/>
              </w:rPr>
              <w:t>表。</w:t>
            </w:r>
          </w:p>
          <w:p w14:paraId="16AA4964" w14:textId="6430D02D" w:rsidR="0009260F" w:rsidRDefault="0009260F" w:rsidP="00DD2705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09260F">
              <w:rPr>
                <w:rFonts w:hint="eastAsia"/>
                <w:sz w:val="24"/>
              </w:rPr>
              <w:t>当涉及多库多表的查询时，</w:t>
            </w:r>
            <w:proofErr w:type="spellStart"/>
            <w:r w:rsidRPr="0009260F">
              <w:rPr>
                <w:rFonts w:hint="eastAsia"/>
                <w:sz w:val="24"/>
              </w:rPr>
              <w:t>Sharding</w:t>
            </w:r>
            <w:proofErr w:type="spellEnd"/>
            <w:r w:rsidRPr="0009260F">
              <w:rPr>
                <w:rFonts w:hint="eastAsia"/>
                <w:sz w:val="24"/>
              </w:rPr>
              <w:t xml:space="preserve">-JDBC </w:t>
            </w:r>
            <w:r w:rsidRPr="0009260F">
              <w:rPr>
                <w:rFonts w:hint="eastAsia"/>
                <w:sz w:val="24"/>
              </w:rPr>
              <w:t>会在不同的数据节点上</w:t>
            </w:r>
            <w:r w:rsidRPr="0009260F">
              <w:rPr>
                <w:rFonts w:hint="eastAsia"/>
                <w:color w:val="FF0000"/>
                <w:sz w:val="24"/>
              </w:rPr>
              <w:t>并行</w:t>
            </w:r>
            <w:r w:rsidRPr="0009260F">
              <w:rPr>
                <w:rFonts w:hint="eastAsia"/>
                <w:sz w:val="24"/>
              </w:rPr>
              <w:t>执行查询</w:t>
            </w:r>
            <w:r>
              <w:rPr>
                <w:rFonts w:hint="eastAsia"/>
                <w:sz w:val="24"/>
              </w:rPr>
              <w:t>，然后执行结果归并处理。对于聚合查询，会合并各节点的查询结果。如果是分页查询，按分页条件对合并后的结果再次排序截取。（即都需要先合并，再选择要不要截取）</w:t>
            </w:r>
          </w:p>
          <w:p w14:paraId="3FED10DB" w14:textId="60541603" w:rsidR="0009260F" w:rsidRDefault="0009260F" w:rsidP="00DD2705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操作方法：</w:t>
            </w:r>
          </w:p>
          <w:p w14:paraId="0C89F05B" w14:textId="5403FF31" w:rsidR="0009260F" w:rsidRDefault="0009260F" w:rsidP="00DD2705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现在的</w:t>
            </w:r>
            <w:proofErr w:type="spellStart"/>
            <w:r>
              <w:rPr>
                <w:sz w:val="24"/>
              </w:rPr>
              <w:t>Sharding</w:t>
            </w:r>
            <w:proofErr w:type="spellEnd"/>
            <w:r>
              <w:rPr>
                <w:sz w:val="24"/>
              </w:rPr>
              <w:t>-JDBC</w:t>
            </w:r>
            <w:r>
              <w:rPr>
                <w:rFonts w:hint="eastAsia"/>
                <w:sz w:val="24"/>
              </w:rPr>
              <w:t>支持</w:t>
            </w:r>
            <w:proofErr w:type="spellStart"/>
            <w:r>
              <w:rPr>
                <w:sz w:val="24"/>
              </w:rPr>
              <w:t>Springboo</w:t>
            </w:r>
            <w:proofErr w:type="spellEnd"/>
            <w:r>
              <w:rPr>
                <w:rFonts w:hint="eastAsia"/>
                <w:sz w:val="24"/>
              </w:rPr>
              <w:t>框架，通过在</w:t>
            </w:r>
            <w:proofErr w:type="spellStart"/>
            <w:r>
              <w:rPr>
                <w:sz w:val="24"/>
              </w:rPr>
              <w:t>application.yaml</w:t>
            </w:r>
            <w:proofErr w:type="spellEnd"/>
            <w:r>
              <w:rPr>
                <w:rFonts w:hint="eastAsia"/>
                <w:sz w:val="24"/>
              </w:rPr>
              <w:t>中设定分片策略来进行分库分表。常见的分片策略如下：</w:t>
            </w:r>
          </w:p>
          <w:p w14:paraId="081D5D2A" w14:textId="4E1EA15C" w:rsidR="0009260F" w:rsidRPr="0009260F" w:rsidRDefault="0009260F" w:rsidP="0009260F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 w:rsidRPr="0009260F">
              <w:rPr>
                <w:rFonts w:hint="eastAsia"/>
                <w:sz w:val="24"/>
              </w:rPr>
              <w:t>范围分片（</w:t>
            </w:r>
            <w:r w:rsidRPr="0009260F">
              <w:rPr>
                <w:rFonts w:hint="eastAsia"/>
                <w:sz w:val="24"/>
              </w:rPr>
              <w:t xml:space="preserve">Range </w:t>
            </w:r>
            <w:proofErr w:type="spellStart"/>
            <w:r w:rsidRPr="0009260F">
              <w:rPr>
                <w:rFonts w:hint="eastAsia"/>
                <w:sz w:val="24"/>
              </w:rPr>
              <w:t>Sharding</w:t>
            </w:r>
            <w:proofErr w:type="spellEnd"/>
            <w:r>
              <w:rPr>
                <w:rFonts w:hint="eastAsia"/>
                <w:sz w:val="24"/>
              </w:rPr>
              <w:t>）：</w:t>
            </w:r>
            <w:r w:rsidRPr="0009260F">
              <w:rPr>
                <w:rFonts w:hint="eastAsia"/>
                <w:sz w:val="24"/>
              </w:rPr>
              <w:t>根据数据范围进行拆分</w:t>
            </w:r>
            <w:r>
              <w:rPr>
                <w:rFonts w:hint="eastAsia"/>
                <w:sz w:val="24"/>
              </w:rPr>
              <w:t>，如</w:t>
            </w:r>
            <w:r w:rsidRPr="0009260F">
              <w:rPr>
                <w:rFonts w:hint="eastAsia"/>
                <w:sz w:val="24"/>
              </w:rPr>
              <w:t>用户</w:t>
            </w:r>
            <w:r w:rsidRPr="0009260F">
              <w:rPr>
                <w:rFonts w:hint="eastAsia"/>
                <w:sz w:val="24"/>
              </w:rPr>
              <w:t xml:space="preserve"> ID </w:t>
            </w:r>
            <w:r w:rsidRPr="0009260F">
              <w:rPr>
                <w:rFonts w:hint="eastAsia"/>
                <w:sz w:val="24"/>
              </w:rPr>
              <w:t>小于</w:t>
            </w:r>
            <w:r w:rsidRPr="0009260F">
              <w:rPr>
                <w:rFonts w:hint="eastAsia"/>
                <w:sz w:val="24"/>
              </w:rPr>
              <w:t xml:space="preserve"> 10000 </w:t>
            </w:r>
            <w:r w:rsidRPr="0009260F">
              <w:rPr>
                <w:rFonts w:hint="eastAsia"/>
                <w:sz w:val="24"/>
              </w:rPr>
              <w:t>的存储在数据库</w:t>
            </w:r>
            <w:r w:rsidRPr="0009260F">
              <w:rPr>
                <w:rFonts w:hint="eastAsia"/>
                <w:sz w:val="24"/>
              </w:rPr>
              <w:t xml:space="preserve"> 1</w:t>
            </w:r>
            <w:r w:rsidRPr="0009260F">
              <w:rPr>
                <w:rFonts w:hint="eastAsia"/>
                <w:sz w:val="24"/>
              </w:rPr>
              <w:t>，大于</w:t>
            </w:r>
            <w:r w:rsidRPr="0009260F">
              <w:rPr>
                <w:rFonts w:hint="eastAsia"/>
                <w:sz w:val="24"/>
              </w:rPr>
              <w:t xml:space="preserve"> 10000 </w:t>
            </w:r>
            <w:r w:rsidRPr="0009260F">
              <w:rPr>
                <w:rFonts w:hint="eastAsia"/>
                <w:sz w:val="24"/>
              </w:rPr>
              <w:t>的存储在数据库</w:t>
            </w:r>
            <w:r w:rsidRPr="0009260F">
              <w:rPr>
                <w:rFonts w:hint="eastAsia"/>
                <w:sz w:val="24"/>
              </w:rPr>
              <w:t xml:space="preserve"> 2</w:t>
            </w:r>
            <w:r w:rsidRPr="0009260F">
              <w:rPr>
                <w:rFonts w:hint="eastAsia"/>
                <w:sz w:val="24"/>
              </w:rPr>
              <w:t>。</w:t>
            </w:r>
          </w:p>
          <w:p w14:paraId="18F8EACF" w14:textId="6E489390" w:rsidR="0009260F" w:rsidRPr="0009260F" w:rsidRDefault="0009260F" w:rsidP="0009260F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 w:rsidRPr="0009260F">
              <w:rPr>
                <w:rFonts w:hint="eastAsia"/>
                <w:sz w:val="24"/>
              </w:rPr>
              <w:t>哈希分片（</w:t>
            </w:r>
            <w:r w:rsidRPr="0009260F">
              <w:rPr>
                <w:rFonts w:hint="eastAsia"/>
                <w:sz w:val="24"/>
              </w:rPr>
              <w:t xml:space="preserve">Hash </w:t>
            </w:r>
            <w:proofErr w:type="spellStart"/>
            <w:r w:rsidRPr="0009260F">
              <w:rPr>
                <w:rFonts w:hint="eastAsia"/>
                <w:sz w:val="24"/>
              </w:rPr>
              <w:t>Sharding</w:t>
            </w:r>
            <w:proofErr w:type="spellEnd"/>
            <w:r w:rsidRPr="0009260F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：</w:t>
            </w:r>
            <w:r w:rsidRPr="0009260F">
              <w:rPr>
                <w:rFonts w:hint="eastAsia"/>
                <w:sz w:val="24"/>
              </w:rPr>
              <w:t>将分片键的哈希值取模，用于确定数据存储的位置</w:t>
            </w:r>
            <w:r>
              <w:rPr>
                <w:rFonts w:hint="eastAsia"/>
                <w:sz w:val="24"/>
              </w:rPr>
              <w:t>，如</w:t>
            </w:r>
            <w:proofErr w:type="spellStart"/>
            <w:r w:rsidRPr="0009260F">
              <w:rPr>
                <w:rFonts w:hint="eastAsia"/>
                <w:sz w:val="24"/>
              </w:rPr>
              <w:t>order_id</w:t>
            </w:r>
            <w:proofErr w:type="spellEnd"/>
            <w:r w:rsidRPr="0009260F">
              <w:rPr>
                <w:rFonts w:hint="eastAsia"/>
                <w:sz w:val="24"/>
              </w:rPr>
              <w:t xml:space="preserve"> % 4 </w:t>
            </w:r>
            <w:r w:rsidRPr="0009260F">
              <w:rPr>
                <w:rFonts w:hint="eastAsia"/>
                <w:sz w:val="24"/>
              </w:rPr>
              <w:t>分散到</w:t>
            </w:r>
            <w:r w:rsidRPr="0009260F">
              <w:rPr>
                <w:rFonts w:hint="eastAsia"/>
                <w:sz w:val="24"/>
              </w:rPr>
              <w:t xml:space="preserve"> 4 </w:t>
            </w:r>
            <w:r w:rsidRPr="0009260F">
              <w:rPr>
                <w:rFonts w:hint="eastAsia"/>
                <w:sz w:val="24"/>
              </w:rPr>
              <w:t>张订单表。</w:t>
            </w:r>
          </w:p>
          <w:p w14:paraId="4E3D1C4B" w14:textId="5E8031FC" w:rsidR="0009260F" w:rsidRPr="0009260F" w:rsidRDefault="0009260F" w:rsidP="0009260F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 w:rsidRPr="0009260F">
              <w:rPr>
                <w:rFonts w:hint="eastAsia"/>
                <w:sz w:val="24"/>
              </w:rPr>
              <w:t>复合分片（</w:t>
            </w:r>
            <w:r w:rsidRPr="0009260F">
              <w:rPr>
                <w:rFonts w:hint="eastAsia"/>
                <w:sz w:val="24"/>
              </w:rPr>
              <w:t xml:space="preserve">Complex </w:t>
            </w:r>
            <w:proofErr w:type="spellStart"/>
            <w:r w:rsidRPr="0009260F">
              <w:rPr>
                <w:rFonts w:hint="eastAsia"/>
                <w:sz w:val="24"/>
              </w:rPr>
              <w:t>Sharding</w:t>
            </w:r>
            <w:proofErr w:type="spellEnd"/>
            <w:r w:rsidRPr="0009260F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：</w:t>
            </w:r>
            <w:r w:rsidRPr="0009260F">
              <w:rPr>
                <w:rFonts w:hint="eastAsia"/>
                <w:sz w:val="24"/>
              </w:rPr>
              <w:t>基于多个字段的组合拆分数据，如按用户</w:t>
            </w:r>
            <w:r w:rsidRPr="0009260F">
              <w:rPr>
                <w:rFonts w:hint="eastAsia"/>
                <w:sz w:val="24"/>
              </w:rPr>
              <w:t xml:space="preserve"> ID </w:t>
            </w:r>
            <w:r w:rsidRPr="0009260F">
              <w:rPr>
                <w:rFonts w:hint="eastAsia"/>
                <w:sz w:val="24"/>
              </w:rPr>
              <w:t>和订单时间共同决定数据的存储位置。</w:t>
            </w:r>
          </w:p>
          <w:p w14:paraId="1CBA02A8" w14:textId="7661AB5F" w:rsidR="0009260F" w:rsidRPr="007A559A" w:rsidRDefault="0009260F" w:rsidP="0009260F">
            <w:pPr>
              <w:topLinePunct/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 w:rsidRPr="0009260F">
              <w:rPr>
                <w:rFonts w:hint="eastAsia"/>
                <w:sz w:val="24"/>
              </w:rPr>
              <w:t>按日期分片（</w:t>
            </w:r>
            <w:r w:rsidRPr="0009260F">
              <w:rPr>
                <w:rFonts w:hint="eastAsia"/>
                <w:sz w:val="24"/>
              </w:rPr>
              <w:t xml:space="preserve">Date </w:t>
            </w:r>
            <w:proofErr w:type="spellStart"/>
            <w:r w:rsidRPr="0009260F">
              <w:rPr>
                <w:rFonts w:hint="eastAsia"/>
                <w:sz w:val="24"/>
              </w:rPr>
              <w:t>Sharding</w:t>
            </w:r>
            <w:proofErr w:type="spellEnd"/>
            <w:r w:rsidRPr="0009260F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：</w:t>
            </w:r>
            <w:r w:rsidRPr="0009260F">
              <w:rPr>
                <w:rFonts w:hint="eastAsia"/>
                <w:sz w:val="24"/>
              </w:rPr>
              <w:t>数据按日期区间拆分，如按月份生成一张表，</w:t>
            </w:r>
            <w:r w:rsidRPr="0009260F">
              <w:rPr>
                <w:rFonts w:hint="eastAsia"/>
                <w:sz w:val="24"/>
              </w:rPr>
              <w:t xml:space="preserve">orders_2024_10 </w:t>
            </w:r>
            <w:r w:rsidRPr="0009260F">
              <w:rPr>
                <w:rFonts w:hint="eastAsia"/>
                <w:sz w:val="24"/>
              </w:rPr>
              <w:t>表示</w:t>
            </w:r>
            <w:r w:rsidRPr="0009260F">
              <w:rPr>
                <w:rFonts w:hint="eastAsia"/>
                <w:sz w:val="24"/>
              </w:rPr>
              <w:t xml:space="preserve"> 2024 </w:t>
            </w:r>
            <w:r w:rsidRPr="0009260F">
              <w:rPr>
                <w:rFonts w:hint="eastAsia"/>
                <w:sz w:val="24"/>
              </w:rPr>
              <w:t>年</w:t>
            </w:r>
            <w:r w:rsidRPr="0009260F">
              <w:rPr>
                <w:rFonts w:hint="eastAsia"/>
                <w:sz w:val="24"/>
              </w:rPr>
              <w:t xml:space="preserve"> 10 </w:t>
            </w:r>
            <w:r w:rsidRPr="0009260F">
              <w:rPr>
                <w:rFonts w:hint="eastAsia"/>
                <w:sz w:val="24"/>
              </w:rPr>
              <w:t>月的订单数据。</w:t>
            </w:r>
          </w:p>
          <w:p w14:paraId="2EB9B0BA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请模拟具有复杂表结构和含有较大数据量的数据库表，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并基于此库表</w:t>
            </w:r>
            <w:r w:rsidRPr="007A559A">
              <w:rPr>
                <w:rFonts w:hint="eastAsia"/>
                <w:sz w:val="24"/>
              </w:rPr>
              <w:t>描述</w:t>
            </w:r>
            <w:r>
              <w:rPr>
                <w:rFonts w:hint="eastAsia"/>
                <w:sz w:val="24"/>
              </w:rPr>
              <w:t>分库分表的结果，且验证分库分表的效果</w:t>
            </w:r>
            <w:r w:rsidRPr="007A559A">
              <w:rPr>
                <w:rFonts w:hint="eastAsia"/>
                <w:sz w:val="24"/>
              </w:rPr>
              <w:t>。</w:t>
            </w:r>
            <w:bookmarkEnd w:id="14"/>
            <w:bookmarkEnd w:id="15"/>
          </w:p>
          <w:p w14:paraId="213DC3E7" w14:textId="77777777" w:rsidR="00DD2705" w:rsidRPr="00DD2705" w:rsidRDefault="00DD2705" w:rsidP="00DD2705">
            <w:pPr>
              <w:topLinePunct/>
              <w:adjustRightInd w:val="0"/>
              <w:snapToGrid w:val="0"/>
              <w:spacing w:line="300" w:lineRule="auto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本实验基于一个简单的电商订单查询环境，综合了多种分库分表方案，分片规则如下：</w:t>
            </w:r>
            <w:r>
              <w:rPr>
                <w:sz w:val="24"/>
              </w:rPr>
              <w:br/>
            </w:r>
            <w:r w:rsidRPr="00DD2705">
              <w:rPr>
                <w:sz w:val="24"/>
              </w:rPr>
              <w:t>用户表</w:t>
            </w:r>
            <w:r w:rsidRPr="00DD2705">
              <w:rPr>
                <w:sz w:val="24"/>
              </w:rPr>
              <w:t xml:space="preserve"> (users) </w:t>
            </w:r>
            <w:r w:rsidRPr="00DD2705">
              <w:rPr>
                <w:sz w:val="24"/>
              </w:rPr>
              <w:t>和</w:t>
            </w:r>
            <w:r w:rsidRPr="00DD2705">
              <w:rPr>
                <w:sz w:val="24"/>
              </w:rPr>
              <w:t xml:space="preserve"> </w:t>
            </w:r>
            <w:r w:rsidRPr="00DD2705">
              <w:rPr>
                <w:sz w:val="24"/>
              </w:rPr>
              <w:t>订单表</w:t>
            </w:r>
            <w:r w:rsidRPr="00DD2705">
              <w:rPr>
                <w:sz w:val="24"/>
              </w:rPr>
              <w:t xml:space="preserve"> (orders) </w:t>
            </w:r>
            <w:r>
              <w:rPr>
                <w:rFonts w:hint="eastAsia"/>
                <w:sz w:val="24"/>
              </w:rPr>
              <w:t>：</w:t>
            </w:r>
            <w:r w:rsidRPr="00DD2705">
              <w:rPr>
                <w:sz w:val="24"/>
              </w:rPr>
              <w:t>根据</w:t>
            </w:r>
            <w:r w:rsidRPr="00DD2705">
              <w:rPr>
                <w:sz w:val="24"/>
              </w:rPr>
              <w:t xml:space="preserve"> </w:t>
            </w:r>
            <w:proofErr w:type="spellStart"/>
            <w:r w:rsidRPr="00DD2705">
              <w:rPr>
                <w:sz w:val="24"/>
              </w:rPr>
              <w:t>user_id</w:t>
            </w:r>
            <w:proofErr w:type="spellEnd"/>
            <w:r w:rsidRPr="00DD2705">
              <w:rPr>
                <w:sz w:val="24"/>
              </w:rPr>
              <w:t xml:space="preserve"> </w:t>
            </w:r>
            <w:r w:rsidRPr="00DD2705">
              <w:rPr>
                <w:sz w:val="24"/>
              </w:rPr>
              <w:t>进行分库分表，表分为</w:t>
            </w:r>
            <w:r w:rsidRPr="00DD2705">
              <w:rPr>
                <w:sz w:val="24"/>
              </w:rPr>
              <w:t xml:space="preserve"> users_0 </w:t>
            </w:r>
            <w:r w:rsidRPr="00DD2705">
              <w:rPr>
                <w:sz w:val="24"/>
              </w:rPr>
              <w:t>和</w:t>
            </w:r>
            <w:r w:rsidRPr="00DD2705">
              <w:rPr>
                <w:sz w:val="24"/>
              </w:rPr>
              <w:t xml:space="preserve"> users_1</w:t>
            </w:r>
            <w:r w:rsidRPr="00DD2705">
              <w:rPr>
                <w:sz w:val="24"/>
              </w:rPr>
              <w:t>，</w:t>
            </w:r>
            <w:r w:rsidRPr="00DD2705">
              <w:rPr>
                <w:sz w:val="24"/>
              </w:rPr>
              <w:t xml:space="preserve">orders_0 </w:t>
            </w:r>
            <w:r w:rsidRPr="00DD2705">
              <w:rPr>
                <w:sz w:val="24"/>
              </w:rPr>
              <w:t>和</w:t>
            </w:r>
            <w:r w:rsidRPr="00DD2705">
              <w:rPr>
                <w:sz w:val="24"/>
              </w:rPr>
              <w:t xml:space="preserve"> orders_1</w:t>
            </w:r>
          </w:p>
          <w:p w14:paraId="59912ACA" w14:textId="77777777" w:rsidR="00DD2705" w:rsidRPr="00DD2705" w:rsidRDefault="00DD2705" w:rsidP="00DD2705">
            <w:pPr>
              <w:topLinePunct/>
              <w:adjustRightInd w:val="0"/>
              <w:snapToGrid w:val="0"/>
              <w:spacing w:line="300" w:lineRule="auto"/>
              <w:jc w:val="left"/>
              <w:rPr>
                <w:rFonts w:hint="eastAsia"/>
                <w:sz w:val="24"/>
              </w:rPr>
            </w:pPr>
            <w:r w:rsidRPr="00DD2705">
              <w:rPr>
                <w:sz w:val="24"/>
              </w:rPr>
              <w:t>订单项表</w:t>
            </w:r>
            <w:r w:rsidRPr="00DD2705">
              <w:rPr>
                <w:sz w:val="24"/>
              </w:rPr>
              <w:t xml:space="preserve"> (</w:t>
            </w:r>
            <w:proofErr w:type="spellStart"/>
            <w:r w:rsidRPr="00DD2705">
              <w:rPr>
                <w:sz w:val="24"/>
              </w:rPr>
              <w:t>order_items</w:t>
            </w:r>
            <w:proofErr w:type="spellEnd"/>
            <w:r w:rsidRPr="00DD2705">
              <w:rPr>
                <w:sz w:val="24"/>
              </w:rPr>
              <w:t xml:space="preserve">) </w:t>
            </w:r>
            <w:r>
              <w:rPr>
                <w:rFonts w:hint="eastAsia"/>
                <w:sz w:val="24"/>
              </w:rPr>
              <w:t>：</w:t>
            </w:r>
            <w:r w:rsidRPr="00DD2705">
              <w:rPr>
                <w:sz w:val="24"/>
              </w:rPr>
              <w:t>根据</w:t>
            </w:r>
            <w:r w:rsidRPr="00DD2705">
              <w:rPr>
                <w:sz w:val="24"/>
              </w:rPr>
              <w:t xml:space="preserve"> </w:t>
            </w:r>
            <w:proofErr w:type="spellStart"/>
            <w:r w:rsidRPr="00DD2705">
              <w:rPr>
                <w:sz w:val="24"/>
              </w:rPr>
              <w:t>order_id</w:t>
            </w:r>
            <w:proofErr w:type="spellEnd"/>
            <w:r w:rsidRPr="00DD2705">
              <w:rPr>
                <w:sz w:val="24"/>
              </w:rPr>
              <w:t xml:space="preserve"> </w:t>
            </w:r>
            <w:r w:rsidRPr="00DD2705">
              <w:rPr>
                <w:sz w:val="24"/>
              </w:rPr>
              <w:t>进行分表，分为</w:t>
            </w:r>
            <w:r w:rsidRPr="00DD2705">
              <w:rPr>
                <w:sz w:val="24"/>
              </w:rPr>
              <w:t xml:space="preserve"> order_items_0 </w:t>
            </w:r>
            <w:r w:rsidRPr="00DD2705">
              <w:rPr>
                <w:sz w:val="24"/>
              </w:rPr>
              <w:t>和</w:t>
            </w:r>
            <w:r w:rsidRPr="00DD2705">
              <w:rPr>
                <w:sz w:val="24"/>
              </w:rPr>
              <w:t xml:space="preserve"> order_items_1</w:t>
            </w:r>
            <w:r w:rsidRPr="00DD2705">
              <w:rPr>
                <w:sz w:val="24"/>
              </w:rPr>
              <w:t>，但不分库</w:t>
            </w:r>
          </w:p>
          <w:p w14:paraId="3123783A" w14:textId="77777777" w:rsidR="00DD2705" w:rsidRDefault="00DD2705" w:rsidP="00DD2705">
            <w:pPr>
              <w:topLinePunct/>
              <w:adjustRightInd w:val="0"/>
              <w:snapToGrid w:val="0"/>
              <w:spacing w:line="300" w:lineRule="auto"/>
              <w:jc w:val="left"/>
              <w:rPr>
                <w:sz w:val="24"/>
              </w:rPr>
            </w:pPr>
            <w:r w:rsidRPr="00DD2705">
              <w:rPr>
                <w:sz w:val="24"/>
              </w:rPr>
              <w:t>商品表</w:t>
            </w:r>
            <w:r w:rsidRPr="00DD2705">
              <w:rPr>
                <w:sz w:val="24"/>
              </w:rPr>
              <w:t xml:space="preserve"> (products) </w:t>
            </w:r>
            <w:r>
              <w:rPr>
                <w:rFonts w:hint="eastAsia"/>
                <w:sz w:val="24"/>
              </w:rPr>
              <w:t>：</w:t>
            </w:r>
            <w:r w:rsidRPr="00DD2705">
              <w:rPr>
                <w:sz w:val="24"/>
              </w:rPr>
              <w:t>不分库分表</w:t>
            </w:r>
          </w:p>
          <w:p w14:paraId="38C811AD" w14:textId="77777777" w:rsidR="00DD2705" w:rsidRPr="007A559A" w:rsidRDefault="00DD2705" w:rsidP="00DD2705">
            <w:pPr>
              <w:topLinePunct/>
              <w:adjustRightInd w:val="0"/>
              <w:snapToGrid w:val="0"/>
              <w:spacing w:line="300" w:lineRule="auto"/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分库规则：根据</w:t>
            </w:r>
            <w:proofErr w:type="spellStart"/>
            <w:r w:rsidRPr="00DD2705">
              <w:rPr>
                <w:rStyle w:val="HTML"/>
                <w:color w:val="FF0000"/>
              </w:rPr>
              <w:t>user_id</w:t>
            </w:r>
            <w:proofErr w:type="spellEnd"/>
            <w:r w:rsidRPr="00DD2705">
              <w:rPr>
                <w:rStyle w:val="HTML"/>
                <w:color w:val="FF0000"/>
              </w:rPr>
              <w:t xml:space="preserve"> % 2</w:t>
            </w:r>
            <w:r>
              <w:rPr>
                <w:rStyle w:val="HTML"/>
                <w:rFonts w:hint="eastAsia"/>
              </w:rPr>
              <w:t>进行分库。</w:t>
            </w:r>
          </w:p>
          <w:p w14:paraId="24BDAD02" w14:textId="77777777" w:rsidR="001017EA" w:rsidRPr="00DD2705" w:rsidRDefault="001017EA" w:rsidP="001017EA"/>
          <w:p w14:paraId="1BA2EC9C" w14:textId="77777777" w:rsidR="001017EA" w:rsidRDefault="001017EA" w:rsidP="001017EA">
            <w:pPr>
              <w:pStyle w:val="2"/>
              <w:keepNext w:val="0"/>
              <w:keepLines w:val="0"/>
              <w:numPr>
                <w:ilvl w:val="1"/>
                <w:numId w:val="2"/>
              </w:numPr>
              <w:topLinePunct/>
              <w:adjustRightInd w:val="0"/>
              <w:snapToGrid w:val="0"/>
              <w:spacing w:before="120" w:after="120" w:line="300" w:lineRule="auto"/>
              <w:ind w:left="810" w:hangingChars="270" w:hanging="810"/>
              <w:rPr>
                <w:rFonts w:ascii="Times New Roman" w:hAnsi="Times New Roman"/>
                <w:b w:val="0"/>
                <w:sz w:val="30"/>
                <w:szCs w:val="30"/>
                <w:lang w:eastAsia="zh-CN"/>
              </w:rPr>
            </w:pPr>
            <w:bookmarkStart w:id="18" w:name="OLE_LINK33"/>
            <w:bookmarkStart w:id="19" w:name="OLE_LINK34"/>
            <w:bookmarkStart w:id="20" w:name="_Toc8398326"/>
            <w:bookmarkStart w:id="21" w:name="_Toc177484351"/>
            <w:proofErr w:type="spellStart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Redis</w:t>
            </w:r>
            <w:bookmarkEnd w:id="18"/>
            <w:bookmarkEnd w:id="19"/>
            <w:r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数据缓存</w:t>
            </w:r>
            <w:r w:rsidRPr="00B704C5">
              <w:rPr>
                <w:rFonts w:ascii="Times New Roman" w:hAnsi="Times New Roman" w:hint="eastAsia"/>
                <w:b w:val="0"/>
                <w:sz w:val="30"/>
                <w:szCs w:val="30"/>
                <w:lang w:eastAsia="zh-CN"/>
              </w:rPr>
              <w:t>实验</w:t>
            </w:r>
            <w:bookmarkEnd w:id="20"/>
            <w:bookmarkEnd w:id="21"/>
            <w:proofErr w:type="spellEnd"/>
          </w:p>
          <w:p w14:paraId="545BF011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1</w:t>
            </w:r>
            <w:r w:rsidRPr="007A559A">
              <w:rPr>
                <w:rFonts w:hint="eastAsia"/>
                <w:sz w:val="24"/>
              </w:rPr>
              <w:t>）请给出</w:t>
            </w:r>
            <w:r w:rsidRPr="00BD11F3">
              <w:rPr>
                <w:sz w:val="24"/>
              </w:rPr>
              <w:t>Redis</w:t>
            </w:r>
            <w:r>
              <w:rPr>
                <w:rFonts w:hint="eastAsia"/>
                <w:sz w:val="24"/>
              </w:rPr>
              <w:t>配置安装过程中遇到的问题和解决方案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66159C62" w14:textId="0945A6E1" w:rsidR="001017EA" w:rsidRDefault="00A73EA2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docker</w:t>
            </w:r>
            <w:r>
              <w:rPr>
                <w:rFonts w:hint="eastAsia"/>
                <w:sz w:val="24"/>
              </w:rPr>
              <w:t>安装</w:t>
            </w:r>
          </w:p>
          <w:p w14:paraId="634FC48B" w14:textId="62A6DFEE" w:rsidR="00525E0C" w:rsidRDefault="00A73EA2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A73EA2">
              <w:rPr>
                <w:sz w:val="24"/>
              </w:rPr>
              <w:t xml:space="preserve">docker run </w:t>
            </w:r>
            <w:r>
              <w:rPr>
                <w:sz w:val="24"/>
              </w:rPr>
              <w:t>–</w:t>
            </w:r>
            <w:r w:rsidRPr="00A73EA2">
              <w:rPr>
                <w:sz w:val="24"/>
              </w:rPr>
              <w:t>name</w:t>
            </w:r>
            <w:r>
              <w:rPr>
                <w:sz w:val="24"/>
              </w:rPr>
              <w:t xml:space="preserve"> </w:t>
            </w:r>
            <w:proofErr w:type="spellStart"/>
            <w:r w:rsidRPr="00A73EA2">
              <w:rPr>
                <w:sz w:val="24"/>
              </w:rPr>
              <w:t>redis</w:t>
            </w:r>
            <w:proofErr w:type="spellEnd"/>
            <w:r w:rsidRPr="00A73EA2">
              <w:rPr>
                <w:sz w:val="24"/>
              </w:rPr>
              <w:t xml:space="preserve"> -p 6379:6379 </w:t>
            </w:r>
            <w:proofErr w:type="spellStart"/>
            <w:proofErr w:type="gramStart"/>
            <w:r w:rsidRPr="00A73EA2">
              <w:rPr>
                <w:sz w:val="24"/>
              </w:rPr>
              <w:t>redis:latest</w:t>
            </w:r>
            <w:proofErr w:type="spellEnd"/>
            <w:proofErr w:type="gramEnd"/>
          </w:p>
          <w:p w14:paraId="7EC56A24" w14:textId="1070440E" w:rsidR="00A73EA2" w:rsidRDefault="00525E0C" w:rsidP="00525E0C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3BF8205" wp14:editId="3444D9BC">
                  <wp:extent cx="5423166" cy="2824542"/>
                  <wp:effectExtent l="0" t="0" r="0" b="0"/>
                  <wp:docPr id="28454605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546050" name="图片 28454605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558" cy="283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6E83" w14:textId="5C740B96" w:rsidR="00525E0C" w:rsidRDefault="00525E0C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proofErr w:type="spellStart"/>
            <w:r>
              <w:rPr>
                <w:rFonts w:hint="eastAsia"/>
                <w:sz w:val="24"/>
              </w:rPr>
              <w:t>redis</w:t>
            </w:r>
            <w:proofErr w:type="spellEnd"/>
            <w:r>
              <w:rPr>
                <w:sz w:val="24"/>
              </w:rPr>
              <w:t>-cli</w:t>
            </w:r>
          </w:p>
          <w:p w14:paraId="2D9CF5D0" w14:textId="687ADB5A" w:rsidR="00525E0C" w:rsidRDefault="00525E0C" w:rsidP="00525E0C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C3E00F5" wp14:editId="271FF287">
                  <wp:extent cx="4883889" cy="3458711"/>
                  <wp:effectExtent l="0" t="0" r="0" b="0"/>
                  <wp:docPr id="1807828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82819" name="图片 1807828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935" cy="34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D3E21" w14:textId="77777777" w:rsidR="001017EA" w:rsidRPr="007A559A" w:rsidRDefault="001017EA" w:rsidP="001017EA">
            <w:pPr>
              <w:topLinePunct/>
              <w:adjustRightInd w:val="0"/>
              <w:snapToGrid w:val="0"/>
              <w:spacing w:line="300" w:lineRule="auto"/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2</w:t>
            </w:r>
            <w:r w:rsidRPr="007A559A">
              <w:rPr>
                <w:rFonts w:hint="eastAsia"/>
                <w:sz w:val="24"/>
              </w:rPr>
              <w:t>）请详析</w:t>
            </w:r>
            <w:r w:rsidRPr="00BD11F3">
              <w:rPr>
                <w:sz w:val="24"/>
              </w:rPr>
              <w:t>Redis</w:t>
            </w:r>
            <w:r>
              <w:rPr>
                <w:rFonts w:hint="eastAsia"/>
                <w:sz w:val="24"/>
              </w:rPr>
              <w:t>的缓存清洗策略，数据迁移及扩容策略，面向缓存雪崩、穿透等问题的策略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0AE572B9" w14:textId="23FCA9CC" w:rsidR="001017EA" w:rsidRPr="00514261" w:rsidRDefault="00366312" w:rsidP="00514261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缓存</w:t>
            </w:r>
            <w:r w:rsidR="00514261" w:rsidRPr="00514261">
              <w:rPr>
                <w:rFonts w:hint="eastAsia"/>
                <w:sz w:val="24"/>
              </w:rPr>
              <w:t>过期</w:t>
            </w:r>
            <w:r w:rsidR="00A73EA2" w:rsidRPr="00514261">
              <w:rPr>
                <w:rFonts w:hint="eastAsia"/>
                <w:sz w:val="24"/>
              </w:rPr>
              <w:t>命令</w:t>
            </w:r>
          </w:p>
          <w:p w14:paraId="2669E5D6" w14:textId="1C73A016" w:rsidR="00514261" w:rsidRDefault="00514261" w:rsidP="00514261">
            <w:pPr>
              <w:pStyle w:val="af2"/>
              <w:topLinePunct/>
              <w:adjustRightInd w:val="0"/>
              <w:snapToGrid w:val="0"/>
              <w:spacing w:line="300" w:lineRule="auto"/>
              <w:ind w:left="425" w:firstLineChars="0" w:firstLine="0"/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</w:pPr>
            <w:r w:rsidRPr="00514261">
              <w:rPr>
                <w:rFonts w:ascii="Courier New" w:hAnsi="Courier New" w:cs="Courier New"/>
                <w:color w:val="444444"/>
                <w:sz w:val="18"/>
                <w:szCs w:val="18"/>
                <w:shd w:val="clear" w:color="auto" w:fill="F5F5F5"/>
              </w:rPr>
              <w:t>EXPIRE key seconds [ NX | XX | GT | LT]</w:t>
            </w:r>
          </w:p>
          <w:p w14:paraId="31D5FF3F" w14:textId="5195B7CE" w:rsidR="00514261" w:rsidRDefault="00514261" w:rsidP="00514261">
            <w:pPr>
              <w:pStyle w:val="af2"/>
              <w:numPr>
                <w:ilvl w:val="0"/>
                <w:numId w:val="26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NX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当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没有过期时间时，更新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seconds</w:t>
            </w:r>
          </w:p>
          <w:p w14:paraId="784AC4DD" w14:textId="0DDF9727" w:rsidR="00B43F03" w:rsidRDefault="00514261" w:rsidP="00B43F03">
            <w:pPr>
              <w:pStyle w:val="af2"/>
              <w:numPr>
                <w:ilvl w:val="0"/>
                <w:numId w:val="26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XX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当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已过过期时间时，更新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second</w:t>
            </w:r>
            <w:r w:rsidR="00B43F03">
              <w:rPr>
                <w:sz w:val="24"/>
              </w:rPr>
              <w:t>s</w:t>
            </w:r>
          </w:p>
          <w:p w14:paraId="518C999D" w14:textId="77BC721E" w:rsidR="00B43F03" w:rsidRDefault="00B43F03" w:rsidP="00B43F03">
            <w:pPr>
              <w:pStyle w:val="af2"/>
              <w:numPr>
                <w:ilvl w:val="0"/>
                <w:numId w:val="26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当新设定的过期时间大于当前剩余时间</w:t>
            </w:r>
            <w:r w:rsidR="00525E0C">
              <w:rPr>
                <w:rFonts w:hint="eastAsia"/>
                <w:sz w:val="24"/>
              </w:rPr>
              <w:t>时，更新</w:t>
            </w:r>
            <w:r w:rsidR="00525E0C">
              <w:rPr>
                <w:rFonts w:hint="eastAsia"/>
                <w:sz w:val="24"/>
              </w:rPr>
              <w:t>key</w:t>
            </w:r>
            <w:r w:rsidR="00525E0C">
              <w:rPr>
                <w:rFonts w:hint="eastAsia"/>
                <w:sz w:val="24"/>
              </w:rPr>
              <w:t>为</w:t>
            </w:r>
            <w:r w:rsidR="00525E0C">
              <w:rPr>
                <w:rFonts w:hint="eastAsia"/>
                <w:sz w:val="24"/>
              </w:rPr>
              <w:t>second</w:t>
            </w:r>
            <w:r w:rsidR="00525E0C">
              <w:rPr>
                <w:sz w:val="24"/>
              </w:rPr>
              <w:t>s</w:t>
            </w:r>
          </w:p>
          <w:p w14:paraId="6DBFC076" w14:textId="06393C7B" w:rsidR="00514261" w:rsidRDefault="00525E0C" w:rsidP="00514261">
            <w:pPr>
              <w:pStyle w:val="af2"/>
              <w:numPr>
                <w:ilvl w:val="0"/>
                <w:numId w:val="26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>T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当新设定的过期时间小于当前剩余时间时，更新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second</w:t>
            </w:r>
            <w:r>
              <w:rPr>
                <w:sz w:val="24"/>
              </w:rPr>
              <w:t>s</w:t>
            </w:r>
          </w:p>
          <w:p w14:paraId="7B7C8488" w14:textId="4588C436" w:rsidR="009B7C19" w:rsidRDefault="00366312" w:rsidP="009B7C19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过期缓存删除方式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lastRenderedPageBreak/>
              <w:t xml:space="preserve">1. </w:t>
            </w:r>
            <w:r>
              <w:rPr>
                <w:rFonts w:hint="eastAsia"/>
                <w:sz w:val="24"/>
              </w:rPr>
              <w:t>惰性删除：客户端请求查询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时，根据设置的过期时间检查，过期了就删除，重新从数据库获取。没过期就返回</w:t>
            </w:r>
            <w:r>
              <w:rPr>
                <w:sz w:val="24"/>
              </w:rPr>
              <w:br/>
              <w:t xml:space="preserve">2. </w:t>
            </w:r>
            <w:r>
              <w:rPr>
                <w:rFonts w:hint="eastAsia"/>
                <w:sz w:val="24"/>
              </w:rPr>
              <w:t>定期删除：设定定时任务，每次随机抽取一些设定过期时间的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，过期了就删除。如果</w:t>
            </w:r>
            <w:r>
              <w:rPr>
                <w:rFonts w:hint="eastAsia"/>
                <w:sz w:val="24"/>
              </w:rPr>
              <w:t>key</w:t>
            </w:r>
            <w:r>
              <w:rPr>
                <w:rFonts w:hint="eastAsia"/>
                <w:sz w:val="24"/>
              </w:rPr>
              <w:t>很多，那么</w:t>
            </w:r>
            <w:r w:rsidR="009B7C19">
              <w:rPr>
                <w:rFonts w:hint="eastAsia"/>
                <w:sz w:val="24"/>
              </w:rPr>
              <w:t>就根据</w:t>
            </w:r>
            <w:r w:rsidR="009B7C19">
              <w:rPr>
                <w:rFonts w:hint="eastAsia"/>
                <w:sz w:val="24"/>
              </w:rPr>
              <w:t>hash</w:t>
            </w:r>
            <w:r w:rsidR="009B7C19">
              <w:rPr>
                <w:rFonts w:hint="eastAsia"/>
                <w:sz w:val="24"/>
              </w:rPr>
              <w:t>桶的维度去扫描</w:t>
            </w:r>
            <w:r w:rsidR="009B7C19">
              <w:rPr>
                <w:rFonts w:hint="eastAsia"/>
                <w:sz w:val="24"/>
              </w:rPr>
              <w:t>key</w:t>
            </w:r>
            <w:r w:rsidR="009B7C19">
              <w:rPr>
                <w:rFonts w:hint="eastAsia"/>
                <w:sz w:val="24"/>
              </w:rPr>
              <w:t>，扫到</w:t>
            </w:r>
            <w:r w:rsidR="009B7C19">
              <w:rPr>
                <w:rFonts w:hint="eastAsia"/>
                <w:sz w:val="24"/>
              </w:rPr>
              <w:t>2</w:t>
            </w:r>
            <w:r w:rsidR="009B7C19">
              <w:rPr>
                <w:sz w:val="24"/>
              </w:rPr>
              <w:t>0</w:t>
            </w:r>
            <w:r w:rsidR="009B7C19">
              <w:rPr>
                <w:rFonts w:hint="eastAsia"/>
                <w:sz w:val="24"/>
              </w:rPr>
              <w:t>个</w:t>
            </w:r>
            <w:r w:rsidR="009B7C19">
              <w:rPr>
                <w:rFonts w:hint="eastAsia"/>
                <w:sz w:val="24"/>
              </w:rPr>
              <w:t>key</w:t>
            </w:r>
            <w:r w:rsidR="009B7C19">
              <w:rPr>
                <w:rFonts w:hint="eastAsia"/>
                <w:sz w:val="24"/>
              </w:rPr>
              <w:t>为止，如果第一个桶不够，那就接着扫第二个桶。最后删除已选中的</w:t>
            </w:r>
            <w:r w:rsidR="009B7C19">
              <w:rPr>
                <w:rFonts w:hint="eastAsia"/>
                <w:sz w:val="24"/>
              </w:rPr>
              <w:t>key</w:t>
            </w:r>
            <w:r w:rsidR="009B7C19">
              <w:rPr>
                <w:rFonts w:hint="eastAsia"/>
                <w:sz w:val="24"/>
              </w:rPr>
              <w:t>，进行删除，如果过期的</w:t>
            </w:r>
            <w:r w:rsidR="009B7C19">
              <w:rPr>
                <w:rFonts w:hint="eastAsia"/>
                <w:sz w:val="24"/>
              </w:rPr>
              <w:t>key</w:t>
            </w:r>
            <w:r w:rsidR="009B7C19">
              <w:rPr>
                <w:rFonts w:hint="eastAsia"/>
                <w:sz w:val="24"/>
              </w:rPr>
              <w:t>超过</w:t>
            </w:r>
            <w:r w:rsidR="009B7C19">
              <w:rPr>
                <w:rFonts w:hint="eastAsia"/>
                <w:sz w:val="24"/>
              </w:rPr>
              <w:t>2</w:t>
            </w:r>
            <w:r w:rsidR="009B7C19">
              <w:rPr>
                <w:sz w:val="24"/>
              </w:rPr>
              <w:t>5%</w:t>
            </w:r>
            <w:r w:rsidR="009B7C19">
              <w:rPr>
                <w:rFonts w:hint="eastAsia"/>
                <w:sz w:val="24"/>
              </w:rPr>
              <w:t>，接着删</w:t>
            </w:r>
          </w:p>
          <w:p w14:paraId="2212DD7D" w14:textId="23ED731A" w:rsidR="00B74383" w:rsidRDefault="000539FE" w:rsidP="00B74383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内存淘汰策略</w:t>
            </w:r>
            <w:r>
              <w:rPr>
                <w:sz w:val="24"/>
              </w:rPr>
              <w:br/>
            </w:r>
            <w:r w:rsidR="00B74383">
              <w:rPr>
                <w:rFonts w:hint="eastAsia"/>
                <w:noProof/>
                <w:sz w:val="24"/>
              </w:rPr>
              <w:drawing>
                <wp:inline distT="0" distB="0" distL="0" distR="0" wp14:anchorId="7185A119" wp14:editId="65958D80">
                  <wp:extent cx="5329728" cy="2356433"/>
                  <wp:effectExtent l="0" t="0" r="4445" b="6350"/>
                  <wp:docPr id="14945204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520497" name="图片 149452049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603" cy="238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4383">
              <w:rPr>
                <w:sz w:val="24"/>
              </w:rPr>
              <w:br/>
              <w:t>1. V</w:t>
            </w:r>
            <w:r w:rsidR="00B74383">
              <w:rPr>
                <w:rFonts w:hint="eastAsia"/>
                <w:sz w:val="24"/>
              </w:rPr>
              <w:t>olatile</w:t>
            </w:r>
            <w:r w:rsidR="00B74383">
              <w:rPr>
                <w:sz w:val="24"/>
              </w:rPr>
              <w:t>-random</w:t>
            </w:r>
            <w:r w:rsidR="00B74383">
              <w:rPr>
                <w:rFonts w:hint="eastAsia"/>
                <w:sz w:val="24"/>
              </w:rPr>
              <w:t>：随机删除，使用</w:t>
            </w:r>
            <w:proofErr w:type="spellStart"/>
            <w:r w:rsidR="00B74383">
              <w:rPr>
                <w:sz w:val="24"/>
              </w:rPr>
              <w:t>allkeys</w:t>
            </w:r>
            <w:proofErr w:type="spellEnd"/>
            <w:r w:rsidR="00B74383">
              <w:rPr>
                <w:sz w:val="24"/>
              </w:rPr>
              <w:t>-random</w:t>
            </w:r>
            <w:r w:rsidR="00B74383">
              <w:rPr>
                <w:rFonts w:hint="eastAsia"/>
                <w:sz w:val="24"/>
              </w:rPr>
              <w:t>策略，适用于常规时段商品浏览等不具有明显业务特征的数据</w:t>
            </w:r>
            <w:r w:rsidR="00B74383">
              <w:rPr>
                <w:rFonts w:hint="eastAsia"/>
                <w:sz w:val="24"/>
              </w:rPr>
              <w:br/>
            </w:r>
            <w:r w:rsidR="00B74383">
              <w:rPr>
                <w:sz w:val="24"/>
              </w:rPr>
              <w:t>2. V</w:t>
            </w:r>
            <w:r w:rsidR="00B74383">
              <w:rPr>
                <w:rFonts w:hint="eastAsia"/>
                <w:sz w:val="24"/>
              </w:rPr>
              <w:t>olatile</w:t>
            </w:r>
            <w:r w:rsidR="00B74383">
              <w:rPr>
                <w:sz w:val="24"/>
              </w:rPr>
              <w:t>-</w:t>
            </w:r>
            <w:proofErr w:type="spellStart"/>
            <w:r w:rsidR="00B74383">
              <w:rPr>
                <w:sz w:val="24"/>
              </w:rPr>
              <w:t>ttl</w:t>
            </w:r>
            <w:proofErr w:type="spellEnd"/>
            <w:r w:rsidR="00B74383">
              <w:rPr>
                <w:rFonts w:hint="eastAsia"/>
                <w:sz w:val="24"/>
              </w:rPr>
              <w:t>：删除过期时间内剩余时间最短的</w:t>
            </w:r>
            <w:r w:rsidR="00B74383">
              <w:rPr>
                <w:rFonts w:hint="eastAsia"/>
                <w:sz w:val="24"/>
              </w:rPr>
              <w:t>key</w:t>
            </w:r>
            <w:r w:rsidR="00B74383">
              <w:rPr>
                <w:rFonts w:hint="eastAsia"/>
                <w:sz w:val="24"/>
              </w:rPr>
              <w:t>，根据过期时间与当前时间的差额进行短到长的排序，适用于不具有明显业务特征的数据</w:t>
            </w:r>
            <w:r w:rsidR="00B74383">
              <w:rPr>
                <w:sz w:val="24"/>
              </w:rPr>
              <w:br/>
              <w:t xml:space="preserve">3. </w:t>
            </w:r>
            <w:r w:rsidR="00B74383">
              <w:rPr>
                <w:rFonts w:hint="eastAsia"/>
                <w:sz w:val="24"/>
              </w:rPr>
              <w:t>Vola</w:t>
            </w:r>
            <w:r w:rsidR="00B74383">
              <w:rPr>
                <w:sz w:val="24"/>
              </w:rPr>
              <w:t>tile-</w:t>
            </w:r>
            <w:proofErr w:type="spellStart"/>
            <w:r w:rsidR="00B74383">
              <w:rPr>
                <w:sz w:val="24"/>
              </w:rPr>
              <w:t>lru</w:t>
            </w:r>
            <w:proofErr w:type="spellEnd"/>
            <w:r w:rsidR="00B74383">
              <w:rPr>
                <w:rFonts w:hint="eastAsia"/>
                <w:sz w:val="24"/>
              </w:rPr>
              <w:t>：删除最近最少使用的</w:t>
            </w:r>
            <w:r w:rsidR="00B74383">
              <w:rPr>
                <w:rFonts w:hint="eastAsia"/>
                <w:sz w:val="24"/>
              </w:rPr>
              <w:t>key</w:t>
            </w:r>
            <w:r w:rsidR="00B74383">
              <w:rPr>
                <w:rFonts w:hint="eastAsia"/>
                <w:sz w:val="24"/>
              </w:rPr>
              <w:t>，也就是</w:t>
            </w:r>
            <w:r w:rsidR="003E5631">
              <w:rPr>
                <w:rFonts w:hint="eastAsia"/>
                <w:sz w:val="24"/>
              </w:rPr>
              <w:t>最近</w:t>
            </w:r>
            <w:r w:rsidR="00B74383">
              <w:rPr>
                <w:rFonts w:hint="eastAsia"/>
                <w:sz w:val="24"/>
              </w:rPr>
              <w:t>最不常用数据筛选出来，适用于具有冷热数据隔离需求的数据进行清理。比如电商的受季节影响的数据。</w:t>
            </w:r>
            <w:r w:rsidR="00B74383">
              <w:rPr>
                <w:sz w:val="24"/>
              </w:rPr>
              <w:br/>
              <w:t xml:space="preserve">4. </w:t>
            </w:r>
            <w:r w:rsidR="00B74383">
              <w:rPr>
                <w:rFonts w:hint="eastAsia"/>
                <w:sz w:val="24"/>
              </w:rPr>
              <w:t>Volatile</w:t>
            </w:r>
            <w:r w:rsidR="00B74383">
              <w:rPr>
                <w:sz w:val="24"/>
              </w:rPr>
              <w:t>-</w:t>
            </w:r>
            <w:proofErr w:type="spellStart"/>
            <w:r w:rsidR="00B74383">
              <w:rPr>
                <w:sz w:val="24"/>
              </w:rPr>
              <w:t>lfu</w:t>
            </w:r>
            <w:proofErr w:type="spellEnd"/>
            <w:r w:rsidR="00B74383">
              <w:rPr>
                <w:rFonts w:hint="eastAsia"/>
                <w:sz w:val="24"/>
              </w:rPr>
              <w:t>：</w:t>
            </w:r>
            <w:r w:rsidR="003E5631">
              <w:rPr>
                <w:rFonts w:hint="eastAsia"/>
                <w:sz w:val="24"/>
              </w:rPr>
              <w:t>删除访问次数最少的</w:t>
            </w:r>
            <w:r w:rsidR="003E5631">
              <w:rPr>
                <w:rFonts w:hint="eastAsia"/>
                <w:sz w:val="24"/>
              </w:rPr>
              <w:t>key</w:t>
            </w:r>
            <w:r w:rsidR="003E5631">
              <w:rPr>
                <w:rFonts w:hint="eastAsia"/>
                <w:sz w:val="24"/>
              </w:rPr>
              <w:t>。在</w:t>
            </w:r>
            <w:r w:rsidR="003E5631">
              <w:rPr>
                <w:rFonts w:hint="eastAsia"/>
                <w:sz w:val="24"/>
              </w:rPr>
              <w:t>LRU</w:t>
            </w:r>
            <w:r w:rsidR="003E5631">
              <w:rPr>
                <w:rFonts w:hint="eastAsia"/>
                <w:sz w:val="24"/>
              </w:rPr>
              <w:t>中，假如一个数据只是最近才被访问一次，就被作为热点保留，显然不合理。因此根据</w:t>
            </w:r>
            <w:r w:rsidR="003E5631">
              <w:rPr>
                <w:rFonts w:hint="eastAsia"/>
                <w:sz w:val="24"/>
              </w:rPr>
              <w:t>key</w:t>
            </w:r>
            <w:r w:rsidR="003E5631">
              <w:rPr>
                <w:rFonts w:hint="eastAsia"/>
                <w:sz w:val="24"/>
              </w:rPr>
              <w:t>最近的访问频率进行淘汰</w:t>
            </w:r>
            <w:r w:rsidR="003E5631">
              <w:rPr>
                <w:sz w:val="24"/>
              </w:rPr>
              <w:br/>
              <w:t xml:space="preserve">5. </w:t>
            </w:r>
            <w:r w:rsidR="003E5631">
              <w:rPr>
                <w:rFonts w:hint="eastAsia"/>
                <w:sz w:val="24"/>
              </w:rPr>
              <w:t>剩下的是针对全部的数据，也就是可以与不需要强制配置过期时间的</w:t>
            </w:r>
            <w:r w:rsidR="003E5631">
              <w:rPr>
                <w:rFonts w:hint="eastAsia"/>
                <w:sz w:val="24"/>
              </w:rPr>
              <w:t>key</w:t>
            </w:r>
            <w:r w:rsidR="003E5631">
              <w:rPr>
                <w:rFonts w:hint="eastAsia"/>
                <w:sz w:val="24"/>
              </w:rPr>
              <w:t>的数据分开。</w:t>
            </w:r>
          </w:p>
          <w:p w14:paraId="39A76391" w14:textId="0ACE1391" w:rsidR="003E5631" w:rsidRDefault="003E5631" w:rsidP="00B74383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数据迁移策略</w:t>
            </w:r>
            <w:r w:rsidR="00AF3BE8">
              <w:rPr>
                <w:sz w:val="24"/>
              </w:rPr>
              <w:br/>
              <w:t xml:space="preserve">1. </w:t>
            </w:r>
            <w:r w:rsidR="00AF3BE8">
              <w:rPr>
                <w:rFonts w:hint="eastAsia"/>
                <w:sz w:val="24"/>
              </w:rPr>
              <w:t>主从架构：有一个主数据库实例（</w:t>
            </w:r>
            <w:r w:rsidR="00AF3BE8">
              <w:rPr>
                <w:rFonts w:hint="eastAsia"/>
                <w:sz w:val="24"/>
              </w:rPr>
              <w:t>master</w:t>
            </w:r>
            <w:r w:rsidR="00AF3BE8">
              <w:rPr>
                <w:rFonts w:hint="eastAsia"/>
                <w:sz w:val="24"/>
              </w:rPr>
              <w:t>）和多个从数据库实例（</w:t>
            </w:r>
            <w:r w:rsidR="00AF3BE8">
              <w:rPr>
                <w:rFonts w:hint="eastAsia"/>
                <w:sz w:val="24"/>
              </w:rPr>
              <w:t>slave</w:t>
            </w:r>
            <w:r w:rsidR="00AF3BE8">
              <w:rPr>
                <w:rFonts w:hint="eastAsia"/>
                <w:sz w:val="24"/>
              </w:rPr>
              <w:t>），可通过</w:t>
            </w:r>
            <w:proofErr w:type="spellStart"/>
            <w:r w:rsidR="00AF3BE8">
              <w:rPr>
                <w:rFonts w:hint="eastAsia"/>
                <w:sz w:val="24"/>
              </w:rPr>
              <w:t>slaveof</w:t>
            </w:r>
            <w:proofErr w:type="spellEnd"/>
            <w:r w:rsidR="00BB79A6">
              <w:rPr>
                <w:rFonts w:hint="eastAsia"/>
                <w:sz w:val="24"/>
              </w:rPr>
              <w:t>命令来使服务器成为新的从服务器。然后进行复制初始化，通过</w:t>
            </w:r>
            <w:r w:rsidR="00BB79A6">
              <w:rPr>
                <w:rFonts w:hint="eastAsia"/>
                <w:sz w:val="24"/>
              </w:rPr>
              <w:t>SYNC</w:t>
            </w:r>
            <w:r w:rsidR="00BB79A6">
              <w:rPr>
                <w:rFonts w:hint="eastAsia"/>
                <w:sz w:val="24"/>
              </w:rPr>
              <w:t>命令可以使</w:t>
            </w:r>
            <w:r w:rsidR="00BB79A6">
              <w:rPr>
                <w:rFonts w:hint="eastAsia"/>
                <w:sz w:val="24"/>
              </w:rPr>
              <w:t>master</w:t>
            </w:r>
            <w:r w:rsidR="00BB79A6">
              <w:rPr>
                <w:rFonts w:hint="eastAsia"/>
                <w:sz w:val="24"/>
              </w:rPr>
              <w:t>向</w:t>
            </w:r>
            <w:r w:rsidR="00BB79A6">
              <w:rPr>
                <w:rFonts w:hint="eastAsia"/>
                <w:sz w:val="24"/>
              </w:rPr>
              <w:t>slave</w:t>
            </w:r>
            <w:r w:rsidR="00BB79A6">
              <w:rPr>
                <w:rFonts w:hint="eastAsia"/>
                <w:sz w:val="24"/>
              </w:rPr>
              <w:t>发送快照文件，其中包含这段时间执行的写命令，</w:t>
            </w:r>
            <w:r w:rsidR="00BB79A6">
              <w:rPr>
                <w:rFonts w:hint="eastAsia"/>
                <w:sz w:val="24"/>
              </w:rPr>
              <w:t>slave</w:t>
            </w:r>
            <w:r w:rsidR="00BB79A6">
              <w:rPr>
                <w:rFonts w:hint="eastAsia"/>
                <w:sz w:val="24"/>
              </w:rPr>
              <w:t>执行快照后，</w:t>
            </w:r>
            <w:r w:rsidR="00BB79A6">
              <w:rPr>
                <w:rFonts w:hint="eastAsia"/>
                <w:sz w:val="24"/>
              </w:rPr>
              <w:t>master</w:t>
            </w:r>
            <w:r w:rsidR="00BB79A6">
              <w:rPr>
                <w:rFonts w:hint="eastAsia"/>
                <w:sz w:val="24"/>
              </w:rPr>
              <w:t>执行写操作都会同步给</w:t>
            </w:r>
            <w:r w:rsidR="00BB79A6">
              <w:rPr>
                <w:rFonts w:hint="eastAsia"/>
                <w:sz w:val="24"/>
              </w:rPr>
              <w:t>slave</w:t>
            </w:r>
            <w:r w:rsidR="00BB79A6">
              <w:rPr>
                <w:rFonts w:hint="eastAsia"/>
                <w:sz w:val="24"/>
              </w:rPr>
              <w:t>。如果需要将新从服务器变为主服务器，可以先对原</w:t>
            </w:r>
            <w:r w:rsidR="00BB79A6">
              <w:rPr>
                <w:rFonts w:hint="eastAsia"/>
                <w:sz w:val="24"/>
              </w:rPr>
              <w:t>master</w:t>
            </w:r>
            <w:r w:rsidR="00BB79A6">
              <w:rPr>
                <w:rFonts w:hint="eastAsia"/>
                <w:sz w:val="24"/>
              </w:rPr>
              <w:t>停止写操作，打开新</w:t>
            </w:r>
            <w:proofErr w:type="spellStart"/>
            <w:r w:rsidR="00BB79A6">
              <w:rPr>
                <w:rFonts w:hint="eastAsia"/>
                <w:sz w:val="24"/>
              </w:rPr>
              <w:t>redis</w:t>
            </w:r>
            <w:proofErr w:type="spellEnd"/>
            <w:r w:rsidR="00BB79A6">
              <w:rPr>
                <w:rFonts w:hint="eastAsia"/>
                <w:sz w:val="24"/>
              </w:rPr>
              <w:t>的读写操作，修改业务为新的</w:t>
            </w:r>
            <w:proofErr w:type="spellStart"/>
            <w:r w:rsidR="00BB79A6">
              <w:rPr>
                <w:rFonts w:hint="eastAsia"/>
                <w:sz w:val="24"/>
              </w:rPr>
              <w:t>redis</w:t>
            </w:r>
            <w:proofErr w:type="spellEnd"/>
            <w:r w:rsidR="00BB79A6">
              <w:rPr>
                <w:rFonts w:hint="eastAsia"/>
                <w:sz w:val="24"/>
              </w:rPr>
              <w:t>配置，然后断开数据同步，这样新</w:t>
            </w:r>
            <w:proofErr w:type="spellStart"/>
            <w:r w:rsidR="00BB79A6">
              <w:rPr>
                <w:rFonts w:hint="eastAsia"/>
                <w:sz w:val="24"/>
              </w:rPr>
              <w:t>redis</w:t>
            </w:r>
            <w:proofErr w:type="spellEnd"/>
            <w:r w:rsidR="00BB79A6">
              <w:rPr>
                <w:rFonts w:hint="eastAsia"/>
                <w:sz w:val="24"/>
              </w:rPr>
              <w:t>就从</w:t>
            </w:r>
            <w:r w:rsidR="00BB79A6">
              <w:rPr>
                <w:rFonts w:hint="eastAsia"/>
                <w:sz w:val="24"/>
              </w:rPr>
              <w:t>slave</w:t>
            </w:r>
            <w:r w:rsidR="00BB79A6">
              <w:rPr>
                <w:rFonts w:hint="eastAsia"/>
                <w:sz w:val="24"/>
              </w:rPr>
              <w:t>升为</w:t>
            </w:r>
            <w:r w:rsidR="00BB79A6">
              <w:rPr>
                <w:rFonts w:hint="eastAsia"/>
                <w:sz w:val="24"/>
              </w:rPr>
              <w:t>master</w:t>
            </w:r>
            <w:r w:rsidR="00BB79A6">
              <w:rPr>
                <w:rFonts w:hint="eastAsia"/>
                <w:sz w:val="24"/>
              </w:rPr>
              <w:t>。或者使用</w:t>
            </w:r>
            <w:proofErr w:type="spellStart"/>
            <w:r w:rsidR="00BB79A6">
              <w:rPr>
                <w:rFonts w:hint="eastAsia"/>
                <w:sz w:val="24"/>
              </w:rPr>
              <w:t>aof</w:t>
            </w:r>
            <w:proofErr w:type="spellEnd"/>
            <w:r w:rsidR="00BB79A6">
              <w:rPr>
                <w:rFonts w:hint="eastAsia"/>
                <w:sz w:val="24"/>
              </w:rPr>
              <w:t>，追加</w:t>
            </w:r>
            <w:r w:rsidR="00BB79A6">
              <w:rPr>
                <w:rFonts w:hint="eastAsia"/>
                <w:sz w:val="24"/>
              </w:rPr>
              <w:t>key</w:t>
            </w:r>
            <w:r w:rsidR="00BB79A6">
              <w:rPr>
                <w:rFonts w:hint="eastAsia"/>
                <w:sz w:val="24"/>
              </w:rPr>
              <w:t>到新</w:t>
            </w:r>
            <w:proofErr w:type="spellStart"/>
            <w:r w:rsidR="00BB79A6">
              <w:rPr>
                <w:rFonts w:hint="eastAsia"/>
                <w:sz w:val="24"/>
              </w:rPr>
              <w:t>redis</w:t>
            </w:r>
            <w:proofErr w:type="spellEnd"/>
            <w:r w:rsidR="00BB79A6">
              <w:rPr>
                <w:rFonts w:hint="eastAsia"/>
                <w:sz w:val="24"/>
              </w:rPr>
              <w:t>服务器，不会删除原有的</w:t>
            </w:r>
            <w:r w:rsidR="00BB79A6">
              <w:rPr>
                <w:rFonts w:hint="eastAsia"/>
                <w:sz w:val="24"/>
              </w:rPr>
              <w:t>key</w:t>
            </w:r>
            <w:r w:rsidR="00BB79A6">
              <w:rPr>
                <w:rFonts w:hint="eastAsia"/>
                <w:sz w:val="24"/>
              </w:rPr>
              <w:t>。</w:t>
            </w:r>
            <w:r w:rsidR="00950930">
              <w:rPr>
                <w:sz w:val="24"/>
              </w:rPr>
              <w:br/>
              <w:t xml:space="preserve">2. </w:t>
            </w:r>
            <w:r w:rsidR="00950930">
              <w:rPr>
                <w:rFonts w:hint="eastAsia"/>
                <w:sz w:val="24"/>
              </w:rPr>
              <w:t>哨兵模式：基于主从模式，只不过引入哨兵来监控与自动处理故障，</w:t>
            </w:r>
            <w:r w:rsidR="00BC2C90">
              <w:rPr>
                <w:rFonts w:hint="eastAsia"/>
                <w:sz w:val="24"/>
              </w:rPr>
              <w:t>监控主从是否</w:t>
            </w:r>
            <w:r w:rsidR="00BC2C90">
              <w:rPr>
                <w:rFonts w:hint="eastAsia"/>
                <w:sz w:val="24"/>
              </w:rPr>
              <w:lastRenderedPageBreak/>
              <w:t>正常运行</w:t>
            </w:r>
            <w:r w:rsidR="00BC4AB7">
              <w:rPr>
                <w:rFonts w:hint="eastAsia"/>
                <w:sz w:val="24"/>
              </w:rPr>
              <w:t>，</w:t>
            </w:r>
            <w:r w:rsidR="00BC4AB7">
              <w:rPr>
                <w:rFonts w:hint="eastAsia"/>
                <w:sz w:val="24"/>
              </w:rPr>
              <w:t>master</w:t>
            </w:r>
            <w:r w:rsidR="00BC4AB7">
              <w:rPr>
                <w:rFonts w:hint="eastAsia"/>
                <w:sz w:val="24"/>
              </w:rPr>
              <w:t>故障能自动将</w:t>
            </w:r>
            <w:r w:rsidR="00BC4AB7">
              <w:rPr>
                <w:rFonts w:hint="eastAsia"/>
                <w:sz w:val="24"/>
              </w:rPr>
              <w:t>slave</w:t>
            </w:r>
            <w:r w:rsidR="00BC4AB7">
              <w:rPr>
                <w:rFonts w:hint="eastAsia"/>
                <w:sz w:val="24"/>
              </w:rPr>
              <w:t>转换为</w:t>
            </w:r>
            <w:r w:rsidR="00BC4AB7">
              <w:rPr>
                <w:rFonts w:hint="eastAsia"/>
                <w:sz w:val="24"/>
              </w:rPr>
              <w:t>master</w:t>
            </w:r>
            <w:r w:rsidR="00BC4AB7">
              <w:rPr>
                <w:rFonts w:hint="eastAsia"/>
                <w:sz w:val="24"/>
              </w:rPr>
              <w:t>。数据迁移上同主从复制</w:t>
            </w:r>
            <w:r w:rsidR="00BC4AB7">
              <w:rPr>
                <w:sz w:val="24"/>
              </w:rPr>
              <w:br/>
              <w:t xml:space="preserve">3. </w:t>
            </w:r>
            <w:r w:rsidR="00BC4AB7">
              <w:rPr>
                <w:rFonts w:hint="eastAsia"/>
                <w:sz w:val="24"/>
              </w:rPr>
              <w:t>集群模式：通过分片进行数据管理，将哈希槽分配给节点，集群之间的信息通过</w:t>
            </w:r>
            <w:r w:rsidR="00BC4AB7">
              <w:rPr>
                <w:rFonts w:hint="eastAsia"/>
                <w:sz w:val="24"/>
              </w:rPr>
              <w:t>Gossip</w:t>
            </w:r>
            <w:r w:rsidR="00BC4AB7">
              <w:rPr>
                <w:rFonts w:hint="eastAsia"/>
                <w:sz w:val="24"/>
              </w:rPr>
              <w:t>协议进行交互</w:t>
            </w:r>
            <w:r w:rsidR="004E1155">
              <w:rPr>
                <w:rFonts w:hint="eastAsia"/>
                <w:sz w:val="24"/>
              </w:rPr>
              <w:t>。对于新插入的</w:t>
            </w:r>
            <w:proofErr w:type="spellStart"/>
            <w:r w:rsidR="004E1155">
              <w:rPr>
                <w:rFonts w:hint="eastAsia"/>
                <w:sz w:val="24"/>
              </w:rPr>
              <w:t>redis</w:t>
            </w:r>
            <w:proofErr w:type="spellEnd"/>
            <w:r w:rsidR="004E1155">
              <w:rPr>
                <w:rFonts w:hint="eastAsia"/>
                <w:sz w:val="24"/>
              </w:rPr>
              <w:t>服务器，可以将插槽中的一些移动到新服务器，然后会根据</w:t>
            </w:r>
            <w:r w:rsidR="004E1155">
              <w:rPr>
                <w:rFonts w:hint="eastAsia"/>
                <w:sz w:val="24"/>
              </w:rPr>
              <w:t>CRC</w:t>
            </w:r>
            <w:r w:rsidR="004E1155">
              <w:rPr>
                <w:sz w:val="24"/>
              </w:rPr>
              <w:t>16</w:t>
            </w:r>
            <w:r w:rsidR="004E1155">
              <w:rPr>
                <w:rFonts w:hint="eastAsia"/>
                <w:sz w:val="24"/>
              </w:rPr>
              <w:t>算法得到结果，对结果进行</w:t>
            </w:r>
            <w:r w:rsidR="004E1155">
              <w:rPr>
                <w:rFonts w:hint="eastAsia"/>
                <w:sz w:val="24"/>
              </w:rPr>
              <w:t>1</w:t>
            </w:r>
            <w:r w:rsidR="004E1155">
              <w:rPr>
                <w:sz w:val="24"/>
              </w:rPr>
              <w:t>6384</w:t>
            </w:r>
            <w:r w:rsidR="004E1155">
              <w:rPr>
                <w:rFonts w:hint="eastAsia"/>
                <w:sz w:val="24"/>
              </w:rPr>
              <w:t>取余数，得到插槽值，进而会有一部分请求分配到新服务器中。整个过程无需停止任何业务。</w:t>
            </w:r>
          </w:p>
          <w:p w14:paraId="25A1FF9A" w14:textId="47B8D09B" w:rsidR="004E1155" w:rsidRDefault="004E1155" w:rsidP="004E1155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数据扩容策略（上一部分提到的集群模式基础上）</w:t>
            </w:r>
            <w:r>
              <w:rPr>
                <w:rFonts w:hint="eastAsia"/>
                <w:sz w:val="24"/>
              </w:rPr>
              <w:br/>
            </w:r>
            <w:r>
              <w:rPr>
                <w:sz w:val="24"/>
              </w:rPr>
              <w:t xml:space="preserve">1. </w:t>
            </w:r>
            <w:r>
              <w:rPr>
                <w:rFonts w:hint="eastAsia"/>
                <w:sz w:val="24"/>
              </w:rPr>
              <w:t>垂直扩容：增大</w:t>
            </w:r>
            <w:proofErr w:type="spellStart"/>
            <w:r>
              <w:rPr>
                <w:rFonts w:hint="eastAsia"/>
                <w:sz w:val="24"/>
              </w:rPr>
              <w:t>redis</w:t>
            </w:r>
            <w:proofErr w:type="spellEnd"/>
            <w:r>
              <w:rPr>
                <w:rFonts w:hint="eastAsia"/>
                <w:sz w:val="24"/>
              </w:rPr>
              <w:t>服务器的硬件配置。对于更新的服务器，先按照主从模式，通过</w:t>
            </w:r>
            <w:proofErr w:type="spellStart"/>
            <w:r>
              <w:rPr>
                <w:rFonts w:hint="eastAsia"/>
                <w:sz w:val="24"/>
              </w:rPr>
              <w:t>slaveof</w:t>
            </w:r>
            <w:proofErr w:type="spellEnd"/>
            <w:r>
              <w:rPr>
                <w:rFonts w:hint="eastAsia"/>
                <w:sz w:val="24"/>
              </w:rPr>
              <w:t>进行复制，作为从节点，然后转换业务配置升为主节点</w:t>
            </w:r>
            <w:r>
              <w:rPr>
                <w:sz w:val="24"/>
              </w:rPr>
              <w:br/>
              <w:t xml:space="preserve">2. </w:t>
            </w:r>
            <w:r>
              <w:rPr>
                <w:rFonts w:hint="eastAsia"/>
                <w:sz w:val="24"/>
              </w:rPr>
              <w:t>水平扩容：向集群中增加新的</w:t>
            </w:r>
            <w:r>
              <w:rPr>
                <w:rFonts w:hint="eastAsia"/>
                <w:sz w:val="24"/>
              </w:rPr>
              <w:t>Redis</w:t>
            </w:r>
            <w:r>
              <w:rPr>
                <w:rFonts w:hint="eastAsia"/>
                <w:sz w:val="24"/>
              </w:rPr>
              <w:t>实例</w:t>
            </w:r>
            <w:r w:rsidR="00D04BE1">
              <w:rPr>
                <w:rFonts w:hint="eastAsia"/>
                <w:sz w:val="24"/>
              </w:rPr>
              <w:t>，然后更新哈希槽，使其一部分由新的</w:t>
            </w:r>
            <w:r w:rsidR="00D04BE1">
              <w:rPr>
                <w:rFonts w:hint="eastAsia"/>
                <w:sz w:val="24"/>
              </w:rPr>
              <w:t>Redis</w:t>
            </w:r>
            <w:r w:rsidR="00D04BE1">
              <w:rPr>
                <w:rFonts w:hint="eastAsia"/>
                <w:sz w:val="24"/>
              </w:rPr>
              <w:t>进行管理，并将原节点属于该部分插槽的数据进行迁移，迁移后通知客户端新的节点信息。可采用</w:t>
            </w:r>
            <w:proofErr w:type="spellStart"/>
            <w:r w:rsidR="00D04BE1">
              <w:rPr>
                <w:rFonts w:hint="eastAsia"/>
                <w:sz w:val="24"/>
              </w:rPr>
              <w:t>aof</w:t>
            </w:r>
            <w:proofErr w:type="spellEnd"/>
            <w:r w:rsidR="00D04BE1">
              <w:rPr>
                <w:rFonts w:hint="eastAsia"/>
                <w:sz w:val="24"/>
              </w:rPr>
              <w:t>或</w:t>
            </w:r>
            <w:proofErr w:type="spellStart"/>
            <w:r w:rsidR="00D04BE1">
              <w:rPr>
                <w:rFonts w:hint="eastAsia"/>
                <w:sz w:val="24"/>
              </w:rPr>
              <w:t>rdb</w:t>
            </w:r>
            <w:proofErr w:type="spellEnd"/>
            <w:r w:rsidR="00D04BE1">
              <w:rPr>
                <w:rFonts w:hint="eastAsia"/>
                <w:sz w:val="24"/>
              </w:rPr>
              <w:t>进行迁移。</w:t>
            </w:r>
          </w:p>
          <w:p w14:paraId="4349FD8E" w14:textId="7881D8A9" w:rsidR="00D04BE1" w:rsidRDefault="00D04BE1" w:rsidP="00F04836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缓存雪崩</w:t>
            </w:r>
            <w:r w:rsidR="00F04836">
              <w:rPr>
                <w:rFonts w:hint="eastAsia"/>
                <w:sz w:val="24"/>
              </w:rPr>
              <w:t>：</w:t>
            </w:r>
            <w:r w:rsidR="00F04836" w:rsidRPr="00F04836">
              <w:rPr>
                <w:rFonts w:hint="eastAsia"/>
                <w:sz w:val="24"/>
              </w:rPr>
              <w:t>缓存雪崩是指缓存中数据大批量到过期时间，而查询数据量巨大，请求直接落到数据库上，引起数据库压力过大甚至宕机。</w:t>
            </w:r>
            <w:r w:rsidR="00F04836">
              <w:rPr>
                <w:sz w:val="24"/>
              </w:rPr>
              <w:br/>
            </w:r>
            <w:r w:rsidR="00F04836">
              <w:rPr>
                <w:rFonts w:hint="eastAsia"/>
                <w:sz w:val="24"/>
              </w:rPr>
              <w:t>解决方案：</w:t>
            </w:r>
            <w:r w:rsidR="00F04836">
              <w:rPr>
                <w:sz w:val="24"/>
              </w:rPr>
              <w:br/>
              <w:t xml:space="preserve">1. </w:t>
            </w:r>
            <w:r w:rsidR="00F04836" w:rsidRPr="00F04836">
              <w:rPr>
                <w:rFonts w:hint="eastAsia"/>
                <w:sz w:val="24"/>
              </w:rPr>
              <w:t>均匀过期</w:t>
            </w:r>
            <w:r w:rsidR="00F04836">
              <w:rPr>
                <w:rFonts w:hint="eastAsia"/>
                <w:sz w:val="24"/>
              </w:rPr>
              <w:t>：</w:t>
            </w:r>
            <w:r w:rsidR="00F04836" w:rsidRPr="00F04836">
              <w:rPr>
                <w:rFonts w:hint="eastAsia"/>
                <w:sz w:val="24"/>
              </w:rPr>
              <w:t>设置不同的过期时间，让缓存失效的时间点尽量均匀。可以为有效期增加随机值或者统一规划有效期。</w:t>
            </w:r>
            <w:r w:rsidR="00F04836">
              <w:rPr>
                <w:sz w:val="24"/>
              </w:rPr>
              <w:br/>
              <w:t xml:space="preserve">2. </w:t>
            </w:r>
            <w:r w:rsidR="00F04836">
              <w:rPr>
                <w:rFonts w:hint="eastAsia"/>
                <w:sz w:val="24"/>
              </w:rPr>
              <w:t>互斥锁：当需要回写时，只允许第一个线程获取缓存，访问数据库，然后加载到缓存中，剩下的线程需要等到该回写线程执行完，再获取缓存。</w:t>
            </w:r>
            <w:r w:rsidR="00F04836">
              <w:rPr>
                <w:sz w:val="24"/>
              </w:rPr>
              <w:br/>
              <w:t xml:space="preserve">3. </w:t>
            </w:r>
            <w:r w:rsidR="004338DF">
              <w:rPr>
                <w:rFonts w:hint="eastAsia"/>
                <w:sz w:val="24"/>
              </w:rPr>
              <w:t>数据永不过期：对于大量访问的数据，不设置过期时间，而采用异步的方式更新缓存中的数据。</w:t>
            </w:r>
            <w:r w:rsidR="004338DF">
              <w:rPr>
                <w:sz w:val="24"/>
              </w:rPr>
              <w:br/>
              <w:t xml:space="preserve">4. </w:t>
            </w:r>
            <w:r w:rsidR="004338DF">
              <w:rPr>
                <w:rFonts w:hint="eastAsia"/>
                <w:sz w:val="24"/>
              </w:rPr>
              <w:t>双层缓存策略：使用主备两层缓存，主缓存有效期正常设置，主缓存失效时从数据库加载最新值。而备份缓存中的数据有效期更长，当获取数据失败的时候读取该缓存，当主缓存更新时，同步通过主缓存更新缓存备份，防止失效时直接访问数据库。</w:t>
            </w:r>
          </w:p>
          <w:p w14:paraId="1A16633D" w14:textId="5649D57B" w:rsidR="004338DF" w:rsidRDefault="004338DF" w:rsidP="00F04836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缓存穿透：缓存穿透指用户请求的数据不命中缓存，且数据库也没有，每次都需要查询，且返回空值。如果有攻击者不断请求不存在的数据，会导致数据库大量请求，甚至数据库宕机。</w:t>
            </w:r>
            <w:r>
              <w:rPr>
                <w:sz w:val="24"/>
              </w:rPr>
              <w:br/>
            </w:r>
            <w:r>
              <w:rPr>
                <w:rFonts w:hint="eastAsia"/>
                <w:sz w:val="24"/>
              </w:rPr>
              <w:t>解决方案：</w:t>
            </w:r>
            <w:r>
              <w:rPr>
                <w:sz w:val="24"/>
              </w:rPr>
              <w:br/>
              <w:t xml:space="preserve">1. </w:t>
            </w:r>
            <w:r>
              <w:rPr>
                <w:rFonts w:hint="eastAsia"/>
                <w:sz w:val="24"/>
              </w:rPr>
              <w:t>布隆过滤器：</w:t>
            </w:r>
            <w:r w:rsidR="001B5443">
              <w:rPr>
                <w:rFonts w:hint="eastAsia"/>
                <w:sz w:val="24"/>
              </w:rPr>
              <w:t>是一种概率型数据结构，检测集合中是否存在一个特定的元素。通过</w:t>
            </w:r>
            <w:r w:rsidR="001B5443">
              <w:rPr>
                <w:rFonts w:hint="eastAsia"/>
                <w:sz w:val="24"/>
              </w:rPr>
              <w:t>k</w:t>
            </w:r>
            <w:r w:rsidR="001B5443">
              <w:rPr>
                <w:rFonts w:hint="eastAsia"/>
                <w:sz w:val="24"/>
              </w:rPr>
              <w:t>个哈希函数对元素</w:t>
            </w:r>
            <w:r w:rsidR="001916D1">
              <w:rPr>
                <w:rFonts w:hint="eastAsia"/>
                <w:sz w:val="24"/>
              </w:rPr>
              <w:t>计算产生</w:t>
            </w:r>
            <w:r w:rsidR="001916D1">
              <w:rPr>
                <w:rFonts w:hint="eastAsia"/>
                <w:sz w:val="24"/>
              </w:rPr>
              <w:t>k</w:t>
            </w:r>
            <w:r w:rsidR="001916D1">
              <w:rPr>
                <w:rFonts w:hint="eastAsia"/>
                <w:sz w:val="24"/>
              </w:rPr>
              <w:t>个哈希值，并以哈希值作为</w:t>
            </w:r>
            <w:r w:rsidR="001916D1">
              <w:rPr>
                <w:rFonts w:hint="eastAsia"/>
                <w:sz w:val="24"/>
              </w:rPr>
              <w:t>m</w:t>
            </w:r>
            <w:r w:rsidR="001916D1">
              <w:rPr>
                <w:rFonts w:hint="eastAsia"/>
                <w:sz w:val="24"/>
              </w:rPr>
              <w:t>位的位数组的下标（取余数），将所有</w:t>
            </w:r>
            <w:r w:rsidR="001916D1">
              <w:rPr>
                <w:rFonts w:hint="eastAsia"/>
                <w:sz w:val="24"/>
              </w:rPr>
              <w:t>k</w:t>
            </w:r>
            <w:r w:rsidR="001916D1">
              <w:rPr>
                <w:rFonts w:hint="eastAsia"/>
                <w:sz w:val="24"/>
              </w:rPr>
              <w:t>个对应的比特值由</w:t>
            </w:r>
            <w:r w:rsidR="001916D1">
              <w:rPr>
                <w:rFonts w:hint="eastAsia"/>
                <w:sz w:val="24"/>
              </w:rPr>
              <w:t>0</w:t>
            </w:r>
            <w:r w:rsidR="001916D1">
              <w:rPr>
                <w:rFonts w:hint="eastAsia"/>
                <w:sz w:val="24"/>
              </w:rPr>
              <w:t>设为</w:t>
            </w:r>
            <w:r w:rsidR="001916D1">
              <w:rPr>
                <w:rFonts w:hint="eastAsia"/>
                <w:sz w:val="24"/>
              </w:rPr>
              <w:t>1</w:t>
            </w:r>
            <w:r w:rsidR="001916D1">
              <w:rPr>
                <w:rFonts w:hint="eastAsia"/>
                <w:sz w:val="24"/>
              </w:rPr>
              <w:t>。当查询一个元素时，计算</w:t>
            </w:r>
            <w:r w:rsidR="001916D1">
              <w:rPr>
                <w:rFonts w:hint="eastAsia"/>
                <w:sz w:val="24"/>
              </w:rPr>
              <w:t>k</w:t>
            </w:r>
            <w:r w:rsidR="001916D1">
              <w:rPr>
                <w:rFonts w:hint="eastAsia"/>
                <w:sz w:val="24"/>
              </w:rPr>
              <w:t>个哈希值，并查询，如果有某个比特位为</w:t>
            </w:r>
            <w:r w:rsidR="001916D1">
              <w:rPr>
                <w:rFonts w:hint="eastAsia"/>
                <w:sz w:val="24"/>
              </w:rPr>
              <w:t>0</w:t>
            </w:r>
            <w:r w:rsidR="001916D1">
              <w:rPr>
                <w:rFonts w:hint="eastAsia"/>
                <w:sz w:val="24"/>
              </w:rPr>
              <w:t>，则该元素一定不在集合中。如果都为</w:t>
            </w:r>
            <w:r w:rsidR="001916D1">
              <w:rPr>
                <w:sz w:val="24"/>
              </w:rPr>
              <w:t>1</w:t>
            </w:r>
            <w:r w:rsidR="001916D1">
              <w:rPr>
                <w:rFonts w:hint="eastAsia"/>
                <w:sz w:val="24"/>
              </w:rPr>
              <w:t>，则可能存在集合中。对于判断不存在的元素，布隆过滤器时间复杂度低，节省空间不需要存储数据。但缺点加入比特位后是不能删除元素。最适用于不需要删除的场景，如黑名单和</w:t>
            </w:r>
            <w:r w:rsidR="00A63B10">
              <w:rPr>
                <w:rFonts w:hint="eastAsia"/>
                <w:sz w:val="24"/>
              </w:rPr>
              <w:t>爬虫</w:t>
            </w:r>
            <w:proofErr w:type="spellStart"/>
            <w:r w:rsidR="00A63B10">
              <w:rPr>
                <w:rFonts w:hint="eastAsia"/>
                <w:sz w:val="24"/>
              </w:rPr>
              <w:t>Url</w:t>
            </w:r>
            <w:proofErr w:type="spellEnd"/>
            <w:r w:rsidR="00A63B10">
              <w:rPr>
                <w:rFonts w:hint="eastAsia"/>
                <w:sz w:val="24"/>
              </w:rPr>
              <w:t>去重。</w:t>
            </w:r>
            <w:r w:rsidR="00A63B10">
              <w:rPr>
                <w:sz w:val="24"/>
              </w:rPr>
              <w:br/>
              <w:t xml:space="preserve">2. </w:t>
            </w:r>
            <w:r w:rsidR="00A63B10">
              <w:rPr>
                <w:rFonts w:hint="eastAsia"/>
                <w:sz w:val="24"/>
              </w:rPr>
              <w:t>返回空对象。如果缓存未命中，查询数据库、也为空，先将空对象写到该</w:t>
            </w:r>
            <w:r w:rsidR="00A63B10">
              <w:rPr>
                <w:rFonts w:hint="eastAsia"/>
                <w:sz w:val="24"/>
              </w:rPr>
              <w:t>key</w:t>
            </w:r>
            <w:r w:rsidR="00A63B10">
              <w:rPr>
                <w:rFonts w:hint="eastAsia"/>
                <w:sz w:val="24"/>
              </w:rPr>
              <w:t>中，</w:t>
            </w:r>
            <w:r w:rsidR="00A63B10">
              <w:rPr>
                <w:rFonts w:hint="eastAsia"/>
                <w:sz w:val="24"/>
              </w:rPr>
              <w:lastRenderedPageBreak/>
              <w:t>请求不会落到数据库，并且给空对象设置过期时间。这样缺点是，在这段时间内可能会存在缓存和持久层数据不一致。</w:t>
            </w:r>
          </w:p>
          <w:p w14:paraId="48E87A06" w14:textId="48051C91" w:rsidR="00A63B10" w:rsidRPr="00F04836" w:rsidRDefault="00A63B10" w:rsidP="00F04836">
            <w:pPr>
              <w:pStyle w:val="af2"/>
              <w:numPr>
                <w:ilvl w:val="0"/>
                <w:numId w:val="24"/>
              </w:numPr>
              <w:topLinePunct/>
              <w:adjustRightInd w:val="0"/>
              <w:snapToGrid w:val="0"/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缓存击穿：一个热点</w:t>
            </w:r>
            <w:r>
              <w:rPr>
                <w:rFonts w:hint="eastAsia"/>
                <w:sz w:val="24"/>
              </w:rPr>
              <w:t>key</w:t>
            </w:r>
            <w:r w:rsidR="00EA1936">
              <w:rPr>
                <w:rFonts w:hint="eastAsia"/>
                <w:sz w:val="24"/>
              </w:rPr>
              <w:t>，在失效的瞬间，并发穿破缓存请求数据库，导致数据库压力骤增。</w:t>
            </w:r>
            <w:r w:rsidR="00EA1936">
              <w:rPr>
                <w:sz w:val="24"/>
              </w:rPr>
              <w:br/>
            </w:r>
            <w:r w:rsidR="00EA1936">
              <w:rPr>
                <w:rFonts w:hint="eastAsia"/>
                <w:sz w:val="24"/>
              </w:rPr>
              <w:t>解决方案：</w:t>
            </w:r>
            <w:r w:rsidR="00EA1936">
              <w:rPr>
                <w:sz w:val="24"/>
              </w:rPr>
              <w:br/>
            </w:r>
            <w:r w:rsidR="00EA1936">
              <w:rPr>
                <w:rFonts w:hint="eastAsia"/>
                <w:sz w:val="24"/>
              </w:rPr>
              <w:t>1</w:t>
            </w:r>
            <w:r w:rsidR="00EA1936">
              <w:rPr>
                <w:sz w:val="24"/>
              </w:rPr>
              <w:t xml:space="preserve">. </w:t>
            </w:r>
            <w:r w:rsidR="00EA1936">
              <w:rPr>
                <w:rFonts w:hint="eastAsia"/>
                <w:sz w:val="24"/>
              </w:rPr>
              <w:t>互斥锁：当需要回写时，只允许第一个线程获取缓存，访问数据库，然后加载到缓存中，剩下的线程需要等到该回写线程执行完，再获取缓存。</w:t>
            </w:r>
            <w:r w:rsidR="00EA1936">
              <w:rPr>
                <w:sz w:val="24"/>
              </w:rPr>
              <w:br/>
              <w:t xml:space="preserve">2. </w:t>
            </w:r>
            <w:r w:rsidR="00EA1936">
              <w:rPr>
                <w:rFonts w:hint="eastAsia"/>
                <w:sz w:val="24"/>
              </w:rPr>
              <w:t>热点数据永不过期：对于热点数据，不设置过期时间，而采用异步的方式更新缓存中的数据。</w:t>
            </w:r>
          </w:p>
          <w:p w14:paraId="1F6EEAEA" w14:textId="77777777" w:rsidR="001017EA" w:rsidRDefault="001017EA" w:rsidP="001017EA">
            <w:pPr>
              <w:rPr>
                <w:sz w:val="24"/>
              </w:rPr>
            </w:pPr>
            <w:r w:rsidRPr="007A559A">
              <w:rPr>
                <w:rFonts w:hint="eastAsia"/>
                <w:sz w:val="24"/>
              </w:rPr>
              <w:t>3</w:t>
            </w:r>
            <w:r w:rsidRPr="007A559A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请模拟一个简单场景，实现缓存读写操作，缓存更新操作，给出缓存的效果，分析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问题中相关策略的效果</w:t>
            </w:r>
            <w:r w:rsidRPr="007A559A">
              <w:rPr>
                <w:rFonts w:hint="eastAsia"/>
                <w:sz w:val="24"/>
              </w:rPr>
              <w:t>。</w:t>
            </w:r>
          </w:p>
          <w:p w14:paraId="7CB5EC0C" w14:textId="77777777" w:rsidR="00525E0C" w:rsidRPr="00A360DC" w:rsidRDefault="00525E0C" w:rsidP="001017EA">
            <w:pPr>
              <w:rPr>
                <w:rFonts w:hint="eastAsia"/>
                <w:sz w:val="24"/>
              </w:rPr>
            </w:pPr>
          </w:p>
          <w:p w14:paraId="7D36E653" w14:textId="77777777" w:rsidR="00236739" w:rsidRPr="00525E0C" w:rsidRDefault="00236739" w:rsidP="00D57223">
            <w:pPr>
              <w:rPr>
                <w:color w:val="FF0000"/>
              </w:rPr>
            </w:pPr>
          </w:p>
          <w:p w14:paraId="3E2EFDC1" w14:textId="77777777" w:rsidR="00D57223" w:rsidRPr="000F0D96" w:rsidRDefault="00D57223" w:rsidP="00D57223">
            <w:pPr>
              <w:rPr>
                <w:color w:val="FF0000"/>
                <w:lang w:val="x-none"/>
              </w:rPr>
            </w:pPr>
            <w:r>
              <w:rPr>
                <w:rFonts w:hint="eastAsia"/>
                <w:color w:val="FF0000"/>
                <w:lang w:val="x-none"/>
              </w:rPr>
              <w:t>最终：要求所有实验均应用到实际系统中，进行专门讨论。</w:t>
            </w:r>
          </w:p>
        </w:tc>
      </w:tr>
      <w:tr w:rsidR="00B74383" w:rsidRPr="000F0D96" w14:paraId="1C2E2952" w14:textId="77777777" w:rsidTr="008727CC">
        <w:tc>
          <w:tcPr>
            <w:tcW w:w="6544" w:type="dxa"/>
            <w:gridSpan w:val="4"/>
            <w:shd w:val="clear" w:color="auto" w:fill="auto"/>
          </w:tcPr>
          <w:p w14:paraId="75380211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22" w:name="_Toc177484352"/>
            <w:r w:rsidRPr="00EC439C">
              <w:rPr>
                <w:rFonts w:hint="eastAsia"/>
                <w:sz w:val="32"/>
                <w:szCs w:val="32"/>
                <w:lang w:eastAsia="zh-CN"/>
              </w:rPr>
              <w:lastRenderedPageBreak/>
              <w:t>结对开发过程记录</w:t>
            </w:r>
            <w:bookmarkEnd w:id="22"/>
          </w:p>
        </w:tc>
        <w:tc>
          <w:tcPr>
            <w:tcW w:w="2863" w:type="dxa"/>
            <w:shd w:val="clear" w:color="auto" w:fill="auto"/>
          </w:tcPr>
          <w:p w14:paraId="00B433A6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4AAE41DA" w14:textId="77777777" w:rsidTr="008727CC">
        <w:tc>
          <w:tcPr>
            <w:tcW w:w="9407" w:type="dxa"/>
            <w:gridSpan w:val="5"/>
            <w:shd w:val="clear" w:color="auto" w:fill="auto"/>
          </w:tcPr>
          <w:p w14:paraId="31F3E33E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 w:rsidRPr="001142A9">
              <w:rPr>
                <w:b/>
                <w:sz w:val="24"/>
                <w:lang w:val="x-none"/>
              </w:rPr>
              <w:t>1</w:t>
            </w:r>
            <w:r w:rsidRPr="001142A9">
              <w:rPr>
                <w:b/>
                <w:sz w:val="24"/>
                <w:lang w:val="x-none"/>
              </w:rPr>
              <w:t>）角色切换与任务分工</w:t>
            </w:r>
          </w:p>
          <w:p w14:paraId="74618631" w14:textId="77777777" w:rsidR="00236739" w:rsidRPr="000347AD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x-none"/>
              </w:rPr>
            </w:pPr>
            <w:r w:rsidRPr="000347AD">
              <w:rPr>
                <w:rFonts w:hint="eastAsia"/>
                <w:szCs w:val="21"/>
                <w:lang w:val="x-none"/>
              </w:rPr>
              <w:t>表</w:t>
            </w:r>
            <w:r>
              <w:rPr>
                <w:rFonts w:hint="eastAsia"/>
                <w:szCs w:val="21"/>
                <w:lang w:val="x-none"/>
              </w:rPr>
              <w:t>1-</w:t>
            </w:r>
            <w:r w:rsidRPr="000347AD">
              <w:rPr>
                <w:rFonts w:hint="eastAsia"/>
                <w:szCs w:val="21"/>
                <w:lang w:val="x-none"/>
              </w:rPr>
              <w:t>1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0347AD">
              <w:rPr>
                <w:rFonts w:hint="eastAsia"/>
                <w:szCs w:val="21"/>
                <w:lang w:val="x-none"/>
              </w:rPr>
              <w:t>角色与任务分工</w:t>
            </w:r>
          </w:p>
          <w:tbl>
            <w:tblPr>
              <w:tblW w:w="4887" w:type="pct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"/>
              <w:gridCol w:w="2692"/>
              <w:gridCol w:w="1375"/>
              <w:gridCol w:w="1374"/>
              <w:gridCol w:w="2752"/>
            </w:tblGrid>
            <w:tr w:rsidR="002F4B8C" w:rsidRPr="001142A9" w14:paraId="5BD22460" w14:textId="77777777" w:rsidTr="008727CC">
              <w:trPr>
                <w:tblHeader/>
                <w:jc w:val="center"/>
              </w:trPr>
              <w:tc>
                <w:tcPr>
                  <w:tcW w:w="439" w:type="pct"/>
                </w:tcPr>
                <w:p w14:paraId="5C6604F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日期</w:t>
                  </w:r>
                </w:p>
              </w:tc>
              <w:tc>
                <w:tcPr>
                  <w:tcW w:w="1498" w:type="pct"/>
                </w:tcPr>
                <w:p w14:paraId="50DA57D1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时间</w:t>
                  </w:r>
                  <w:r w:rsidRPr="001142A9">
                    <w:rPr>
                      <w:lang w:val="x-none"/>
                    </w:rPr>
                    <w:t>(HH:MM</w:t>
                  </w:r>
                  <w:r>
                    <w:rPr>
                      <w:lang w:val="x-none"/>
                    </w:rPr>
                    <w:t xml:space="preserve"> -</w:t>
                  </w:r>
                  <w:r w:rsidRPr="001142A9">
                    <w:rPr>
                      <w:lang w:val="x-none"/>
                    </w:rPr>
                    <w:t xml:space="preserve"> HH:MM)</w:t>
                  </w:r>
                </w:p>
              </w:tc>
              <w:tc>
                <w:tcPr>
                  <w:tcW w:w="765" w:type="pct"/>
                </w:tcPr>
                <w:p w14:paraId="6367DB12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驾驶员</w:t>
                  </w:r>
                  <w:r>
                    <w:rPr>
                      <w:rFonts w:hint="eastAsia"/>
                      <w:lang w:val="x-none"/>
                    </w:rPr>
                    <w:t>角色</w:t>
                  </w:r>
                </w:p>
              </w:tc>
              <w:tc>
                <w:tcPr>
                  <w:tcW w:w="765" w:type="pct"/>
                </w:tcPr>
                <w:p w14:paraId="224C1BD4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领航员</w:t>
                  </w:r>
                  <w:r>
                    <w:rPr>
                      <w:rFonts w:hint="eastAsia"/>
                      <w:lang w:val="x-none"/>
                    </w:rPr>
                    <w:t>角色</w:t>
                  </w:r>
                </w:p>
              </w:tc>
              <w:tc>
                <w:tcPr>
                  <w:tcW w:w="1532" w:type="pct"/>
                </w:tcPr>
                <w:p w14:paraId="5CD46922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本段时间的任务</w:t>
                  </w:r>
                </w:p>
              </w:tc>
            </w:tr>
            <w:tr w:rsidR="002F4B8C" w:rsidRPr="001142A9" w14:paraId="0CEB1717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27CA6DB7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1BDFBC1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71401B3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436205A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227F68F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F4B8C" w:rsidRPr="001142A9" w14:paraId="55EAFD94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31E17FC9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32EFFED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3C112AA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799DC4E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3498686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F4B8C" w:rsidRPr="001142A9" w14:paraId="32A5BEDA" w14:textId="77777777" w:rsidTr="008727CC">
              <w:trPr>
                <w:jc w:val="center"/>
              </w:trPr>
              <w:tc>
                <w:tcPr>
                  <w:tcW w:w="439" w:type="pct"/>
                </w:tcPr>
                <w:p w14:paraId="330F0AC1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498" w:type="pct"/>
                </w:tcPr>
                <w:p w14:paraId="631C6ED8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54D5416A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765" w:type="pct"/>
                </w:tcPr>
                <w:p w14:paraId="143B5D6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532" w:type="pct"/>
                </w:tcPr>
                <w:p w14:paraId="447AB60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</w:tbl>
          <w:p w14:paraId="1B976D4A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 w:val="24"/>
                <w:lang w:val="x-none"/>
              </w:rPr>
            </w:pPr>
            <w:r w:rsidRPr="000347AD">
              <w:rPr>
                <w:rFonts w:hint="eastAsia"/>
                <w:color w:val="FF0000"/>
                <w:szCs w:val="21"/>
                <w:lang w:val="x-none"/>
              </w:rPr>
              <w:t>【注意】</w:t>
            </w:r>
            <w:r w:rsidRPr="000347AD">
              <w:rPr>
                <w:color w:val="FF0000"/>
                <w:szCs w:val="21"/>
                <w:lang w:val="x-none"/>
              </w:rPr>
              <w:t>该表格可自行增加更多的行</w:t>
            </w:r>
            <w:r w:rsidRPr="000347AD">
              <w:rPr>
                <w:color w:val="FF0000"/>
                <w:sz w:val="24"/>
                <w:lang w:val="x-none"/>
              </w:rPr>
              <w:t>。</w:t>
            </w:r>
          </w:p>
          <w:p w14:paraId="1B487D49" w14:textId="77777777" w:rsidR="00236739" w:rsidRPr="000347AD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lang w:val="x-none"/>
              </w:rPr>
            </w:pPr>
          </w:p>
          <w:p w14:paraId="46FB2559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 w:rsidRPr="001142A9">
              <w:rPr>
                <w:b/>
                <w:sz w:val="24"/>
                <w:lang w:val="x-none"/>
              </w:rPr>
              <w:t>2</w:t>
            </w:r>
            <w:r w:rsidRPr="001142A9">
              <w:rPr>
                <w:b/>
                <w:sz w:val="24"/>
                <w:lang w:val="x-none"/>
              </w:rPr>
              <w:t>）工作日志</w:t>
            </w:r>
          </w:p>
          <w:p w14:paraId="2BD49A47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ind w:firstLineChars="200" w:firstLine="480"/>
              <w:rPr>
                <w:sz w:val="24"/>
                <w:lang w:val="x-none"/>
              </w:rPr>
            </w:pPr>
            <w:r w:rsidRPr="001142A9">
              <w:rPr>
                <w:sz w:val="24"/>
                <w:lang w:val="x-none"/>
              </w:rPr>
              <w:t>由领航员负责记录，记录结对</w:t>
            </w:r>
            <w:r>
              <w:rPr>
                <w:rFonts w:hint="eastAsia"/>
                <w:sz w:val="24"/>
                <w:lang w:val="x-none"/>
              </w:rPr>
              <w:t>开发</w:t>
            </w:r>
            <w:r w:rsidRPr="001142A9">
              <w:rPr>
                <w:sz w:val="24"/>
                <w:lang w:val="x-none"/>
              </w:rPr>
              <w:t>期间的</w:t>
            </w:r>
            <w:r>
              <w:rPr>
                <w:sz w:val="24"/>
                <w:lang w:val="x-none"/>
              </w:rPr>
              <w:t>遇到的问题、两人如何通过交流合作解决每个问题的。</w:t>
            </w:r>
          </w:p>
          <w:p w14:paraId="162F728F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1"/>
                <w:lang w:val="x-none"/>
              </w:rPr>
            </w:pPr>
            <w:r>
              <w:rPr>
                <w:rFonts w:hint="eastAsia"/>
                <w:szCs w:val="21"/>
                <w:lang w:val="x-none"/>
              </w:rPr>
              <w:t>表</w:t>
            </w:r>
            <w:r>
              <w:rPr>
                <w:rFonts w:hint="eastAsia"/>
                <w:szCs w:val="21"/>
                <w:lang w:val="x-none"/>
              </w:rPr>
              <w:t>1-2</w:t>
            </w:r>
            <w:r>
              <w:rPr>
                <w:szCs w:val="21"/>
                <w:lang w:val="x-none"/>
              </w:rPr>
              <w:t xml:space="preserve"> 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开发工作日志</w:t>
            </w:r>
          </w:p>
          <w:tbl>
            <w:tblPr>
              <w:tblW w:w="4887" w:type="pct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339"/>
              <w:gridCol w:w="2294"/>
              <w:gridCol w:w="2447"/>
              <w:gridCol w:w="2903"/>
            </w:tblGrid>
            <w:tr w:rsidR="002F4B8C" w:rsidRPr="001142A9" w14:paraId="46F17755" w14:textId="77777777" w:rsidTr="008727CC">
              <w:trPr>
                <w:tblHeader/>
                <w:jc w:val="center"/>
              </w:trPr>
              <w:tc>
                <w:tcPr>
                  <w:tcW w:w="745" w:type="pct"/>
                </w:tcPr>
                <w:p w14:paraId="354A867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日期</w:t>
                  </w:r>
                  <w:r w:rsidRPr="001142A9">
                    <w:rPr>
                      <w:lang w:val="x-none"/>
                    </w:rPr>
                    <w:t>/</w:t>
                  </w:r>
                  <w:proofErr w:type="spellStart"/>
                  <w:r w:rsidRPr="001142A9">
                    <w:rPr>
                      <w:lang w:val="x-none"/>
                    </w:rPr>
                    <w:t>时间</w:t>
                  </w:r>
                  <w:proofErr w:type="spellEnd"/>
                </w:p>
              </w:tc>
              <w:tc>
                <w:tcPr>
                  <w:tcW w:w="1277" w:type="pct"/>
                </w:tcPr>
                <w:p w14:paraId="0715EECF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问题描述</w:t>
                  </w:r>
                </w:p>
              </w:tc>
              <w:tc>
                <w:tcPr>
                  <w:tcW w:w="1362" w:type="pct"/>
                </w:tcPr>
                <w:p w14:paraId="6F7731AB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最终解决方法</w:t>
                  </w:r>
                </w:p>
              </w:tc>
              <w:tc>
                <w:tcPr>
                  <w:tcW w:w="1616" w:type="pct"/>
                </w:tcPr>
                <w:p w14:paraId="4AB96F59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jc w:val="center"/>
                    <w:rPr>
                      <w:lang w:val="x-none"/>
                    </w:rPr>
                  </w:pPr>
                  <w:r w:rsidRPr="001142A9">
                    <w:rPr>
                      <w:lang w:val="x-none"/>
                    </w:rPr>
                    <w:t>交流过程</w:t>
                  </w:r>
                </w:p>
              </w:tc>
            </w:tr>
            <w:tr w:rsidR="002F4B8C" w:rsidRPr="001142A9" w14:paraId="0C118085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387BD517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01AAABB3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0B89AB6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3B822D52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F4B8C" w:rsidRPr="001142A9" w14:paraId="60BD1010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167C1B6D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3234E569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3251CB8E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06FADB55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  <w:tr w:rsidR="002F4B8C" w:rsidRPr="001142A9" w14:paraId="73C97862" w14:textId="77777777" w:rsidTr="008727CC">
              <w:trPr>
                <w:jc w:val="center"/>
              </w:trPr>
              <w:tc>
                <w:tcPr>
                  <w:tcW w:w="745" w:type="pct"/>
                </w:tcPr>
                <w:p w14:paraId="501E1AE4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277" w:type="pct"/>
                </w:tcPr>
                <w:p w14:paraId="2DFA77F1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362" w:type="pct"/>
                </w:tcPr>
                <w:p w14:paraId="7CD82D97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  <w:tc>
                <w:tcPr>
                  <w:tcW w:w="1616" w:type="pct"/>
                </w:tcPr>
                <w:p w14:paraId="0C5A0048" w14:textId="77777777" w:rsidR="00236739" w:rsidRPr="001142A9" w:rsidRDefault="00236739" w:rsidP="008727CC">
                  <w:pPr>
                    <w:topLinePunct/>
                    <w:adjustRightInd w:val="0"/>
                    <w:snapToGrid w:val="0"/>
                    <w:spacing w:line="300" w:lineRule="auto"/>
                    <w:rPr>
                      <w:lang w:val="x-none"/>
                    </w:rPr>
                  </w:pPr>
                </w:p>
              </w:tc>
            </w:tr>
          </w:tbl>
          <w:p w14:paraId="131C4A94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x-none"/>
              </w:rPr>
            </w:pPr>
            <w:r w:rsidRPr="000347AD">
              <w:rPr>
                <w:rFonts w:hint="eastAsia"/>
                <w:color w:val="FF0000"/>
                <w:szCs w:val="21"/>
                <w:lang w:val="x-none"/>
              </w:rPr>
              <w:t>【注意】</w:t>
            </w:r>
            <w:r w:rsidRPr="000347AD">
              <w:rPr>
                <w:color w:val="FF0000"/>
                <w:szCs w:val="21"/>
                <w:lang w:val="x-none"/>
              </w:rPr>
              <w:t>该表格可自行增加更多的行</w:t>
            </w:r>
          </w:p>
          <w:p w14:paraId="3F65D6B9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rPr>
                <w:color w:val="FF0000"/>
                <w:szCs w:val="21"/>
                <w:lang w:val="x-none"/>
              </w:rPr>
            </w:pPr>
          </w:p>
          <w:p w14:paraId="40EB5192" w14:textId="77777777" w:rsidR="00236739" w:rsidRPr="001142A9" w:rsidRDefault="00236739" w:rsidP="008727CC">
            <w:pPr>
              <w:topLinePunct/>
              <w:adjustRightInd w:val="0"/>
              <w:snapToGrid w:val="0"/>
              <w:spacing w:line="300" w:lineRule="auto"/>
              <w:ind w:leftChars="200" w:left="420"/>
              <w:rPr>
                <w:b/>
                <w:sz w:val="24"/>
                <w:lang w:val="x-none"/>
              </w:rPr>
            </w:pPr>
            <w:r w:rsidRPr="001142A9">
              <w:rPr>
                <w:b/>
                <w:sz w:val="24"/>
                <w:lang w:val="x-none"/>
              </w:rPr>
              <w:t>（</w:t>
            </w:r>
            <w:r>
              <w:rPr>
                <w:rFonts w:hint="eastAsia"/>
                <w:b/>
                <w:sz w:val="24"/>
                <w:lang w:val="x-none"/>
              </w:rPr>
              <w:t>3</w:t>
            </w:r>
            <w:r w:rsidRPr="001142A9">
              <w:rPr>
                <w:b/>
                <w:sz w:val="24"/>
                <w:lang w:val="x-none"/>
              </w:rPr>
              <w:t>）</w:t>
            </w:r>
            <w:r>
              <w:rPr>
                <w:rFonts w:hint="eastAsia"/>
                <w:b/>
                <w:sz w:val="24"/>
                <w:lang w:val="x-none"/>
              </w:rPr>
              <w:t>结对开发</w:t>
            </w:r>
            <w:r>
              <w:rPr>
                <w:b/>
                <w:sz w:val="24"/>
                <w:lang w:val="x-none"/>
              </w:rPr>
              <w:t>工作</w:t>
            </w:r>
            <w:r>
              <w:rPr>
                <w:rFonts w:hint="eastAsia"/>
                <w:b/>
                <w:sz w:val="24"/>
                <w:lang w:val="x-none"/>
              </w:rPr>
              <w:t>现场照片</w:t>
            </w:r>
            <w:r w:rsidR="0010640A">
              <w:rPr>
                <w:rFonts w:hint="eastAsia"/>
                <w:b/>
                <w:sz w:val="24"/>
                <w:lang w:val="x-none"/>
              </w:rPr>
              <w:t>、或视频及文件沟通截图</w:t>
            </w:r>
          </w:p>
          <w:p w14:paraId="1EA52A21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ind w:firstLineChars="200" w:firstLine="480"/>
              <w:rPr>
                <w:sz w:val="24"/>
                <w:lang w:val="x-none"/>
              </w:rPr>
            </w:pPr>
            <w:r>
              <w:rPr>
                <w:rFonts w:hint="eastAsia"/>
                <w:sz w:val="24"/>
                <w:lang w:val="x-none"/>
              </w:rPr>
              <w:t>请其他同学帮助拍摄结对开发现场照片至少</w:t>
            </w:r>
            <w:r>
              <w:rPr>
                <w:rFonts w:hint="eastAsia"/>
                <w:sz w:val="24"/>
                <w:lang w:val="x-none"/>
              </w:rPr>
              <w:t>2</w:t>
            </w:r>
            <w:r>
              <w:rPr>
                <w:rFonts w:hint="eastAsia"/>
                <w:sz w:val="24"/>
                <w:lang w:val="x-none"/>
              </w:rPr>
              <w:t>张。</w:t>
            </w:r>
          </w:p>
          <w:p w14:paraId="414DF088" w14:textId="77777777" w:rsidR="00236739" w:rsidRDefault="00236739" w:rsidP="008727CC">
            <w:pPr>
              <w:topLinePunct/>
              <w:adjustRightInd w:val="0"/>
              <w:snapToGrid w:val="0"/>
              <w:spacing w:line="30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5DB3738" wp14:editId="65E21358">
                  <wp:extent cx="2453005" cy="1833880"/>
                  <wp:effectExtent l="0" t="0" r="0" b="0"/>
                  <wp:docPr id="3" name="Picture 5" descr="13071045_wLh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13071045_wLh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005" cy="183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>
              <w:rPr>
                <w:noProof/>
              </w:rPr>
              <w:drawing>
                <wp:inline distT="0" distB="0" distL="0" distR="0" wp14:anchorId="2D0CF30F" wp14:editId="64D542FD">
                  <wp:extent cx="2472055" cy="1847850"/>
                  <wp:effectExtent l="0" t="0" r="0" b="0"/>
                  <wp:docPr id="2" name="Picture 1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05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16240" w14:textId="77777777" w:rsidR="00236739" w:rsidRPr="00B84FE2" w:rsidRDefault="00236739" w:rsidP="008727CC">
            <w:pPr>
              <w:jc w:val="center"/>
            </w:pP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B84FE2">
              <w:rPr>
                <w:rFonts w:hint="eastAsia"/>
              </w:rPr>
              <w:t>现场照片</w:t>
            </w:r>
            <w:r w:rsidRPr="00B84FE2">
              <w:rPr>
                <w:rFonts w:hint="eastAsia"/>
              </w:rPr>
              <w:t>1</w:t>
            </w:r>
            <w:r>
              <w:t xml:space="preserve">             </w:t>
            </w:r>
            <w:r w:rsidRPr="000347AD">
              <w:rPr>
                <w:rFonts w:hint="eastAsia"/>
                <w:szCs w:val="21"/>
                <w:lang w:val="x-none"/>
              </w:rPr>
              <w:t>结对</w:t>
            </w:r>
            <w:r>
              <w:rPr>
                <w:rFonts w:hint="eastAsia"/>
                <w:szCs w:val="21"/>
                <w:lang w:val="x-none"/>
              </w:rPr>
              <w:t>开发</w:t>
            </w:r>
            <w:r w:rsidRPr="00B84FE2">
              <w:rPr>
                <w:rFonts w:hint="eastAsia"/>
              </w:rPr>
              <w:t>现场照片</w:t>
            </w:r>
            <w:r>
              <w:rPr>
                <w:rFonts w:hint="eastAsia"/>
              </w:rPr>
              <w:t>2</w:t>
            </w:r>
          </w:p>
          <w:p w14:paraId="43F33114" w14:textId="77777777" w:rsidR="00236739" w:rsidRPr="002072E5" w:rsidRDefault="00236739" w:rsidP="008727CC">
            <w:pPr>
              <w:rPr>
                <w:color w:val="FF0000"/>
              </w:rPr>
            </w:pPr>
          </w:p>
          <w:p w14:paraId="63AEA175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3D74F380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  <w:tr w:rsidR="00B74383" w:rsidRPr="000F0D96" w14:paraId="209D5BCE" w14:textId="77777777" w:rsidTr="008727CC">
        <w:tc>
          <w:tcPr>
            <w:tcW w:w="6544" w:type="dxa"/>
            <w:gridSpan w:val="4"/>
            <w:shd w:val="clear" w:color="auto" w:fill="auto"/>
          </w:tcPr>
          <w:p w14:paraId="1A21258F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23" w:name="_Toc177484353"/>
            <w:r>
              <w:rPr>
                <w:rFonts w:hint="eastAsia"/>
                <w:sz w:val="32"/>
                <w:szCs w:val="32"/>
                <w:lang w:eastAsia="zh-CN"/>
              </w:rPr>
              <w:lastRenderedPageBreak/>
              <w:t>实验</w:t>
            </w:r>
            <w:r w:rsidRPr="001142A9">
              <w:rPr>
                <w:sz w:val="32"/>
                <w:szCs w:val="32"/>
                <w:lang w:eastAsia="zh-CN"/>
              </w:rPr>
              <w:t>总结</w:t>
            </w:r>
            <w:bookmarkEnd w:id="23"/>
          </w:p>
        </w:tc>
        <w:tc>
          <w:tcPr>
            <w:tcW w:w="2863" w:type="dxa"/>
            <w:shd w:val="clear" w:color="auto" w:fill="auto"/>
          </w:tcPr>
          <w:p w14:paraId="04AA9EDE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5E4E22D1" w14:textId="77777777" w:rsidTr="008727CC">
        <w:tc>
          <w:tcPr>
            <w:tcW w:w="9407" w:type="dxa"/>
            <w:gridSpan w:val="5"/>
            <w:shd w:val="clear" w:color="auto" w:fill="auto"/>
          </w:tcPr>
          <w:p w14:paraId="4FD7A74E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  <w:r w:rsidRPr="000F0D96">
              <w:rPr>
                <w:rFonts w:hint="eastAsia"/>
                <w:color w:val="FF0000"/>
                <w:lang w:val="x-none"/>
              </w:rPr>
              <w:t>【结合前期课程项目系统或其他实际软件系统，解决其中的消息订阅</w:t>
            </w:r>
            <w:r w:rsidRPr="000F0D96">
              <w:rPr>
                <w:rFonts w:hint="eastAsia"/>
                <w:color w:val="FF0000"/>
                <w:lang w:val="x-none"/>
              </w:rPr>
              <w:t>/</w:t>
            </w:r>
            <w:proofErr w:type="spellStart"/>
            <w:r w:rsidRPr="000F0D96">
              <w:rPr>
                <w:rFonts w:hint="eastAsia"/>
                <w:color w:val="FF0000"/>
                <w:lang w:val="x-none"/>
              </w:rPr>
              <w:t>分发问题等</w:t>
            </w:r>
            <w:proofErr w:type="spellEnd"/>
            <w:r w:rsidRPr="000F0D96">
              <w:rPr>
                <w:rFonts w:hint="eastAsia"/>
                <w:color w:val="FF0000"/>
                <w:lang w:val="x-none"/>
              </w:rPr>
              <w:t>】</w:t>
            </w:r>
          </w:p>
          <w:p w14:paraId="1F3A4164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18EB5BF1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1832F263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75897E87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36C7F495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2FFED56A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  <w:tr w:rsidR="00B74383" w:rsidRPr="000F0D96" w14:paraId="01BF3525" w14:textId="77777777" w:rsidTr="008727CC">
        <w:tc>
          <w:tcPr>
            <w:tcW w:w="6544" w:type="dxa"/>
            <w:gridSpan w:val="4"/>
            <w:shd w:val="clear" w:color="auto" w:fill="auto"/>
          </w:tcPr>
          <w:p w14:paraId="769A878F" w14:textId="77777777" w:rsidR="00236739" w:rsidRPr="000F0D96" w:rsidRDefault="00236739" w:rsidP="008727CC">
            <w:pPr>
              <w:pStyle w:val="10"/>
              <w:keepNext w:val="0"/>
              <w:keepLines w:val="0"/>
              <w:numPr>
                <w:ilvl w:val="0"/>
                <w:numId w:val="2"/>
              </w:numPr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  <w:bookmarkStart w:id="24" w:name="_Toc177484354"/>
            <w:bookmarkEnd w:id="2"/>
            <w:r w:rsidRPr="000F0D96">
              <w:rPr>
                <w:rFonts w:hint="eastAsia"/>
                <w:color w:val="000000"/>
                <w:sz w:val="32"/>
                <w:szCs w:val="32"/>
                <w:lang w:eastAsia="zh-CN"/>
              </w:rPr>
              <w:t>教师评语</w:t>
            </w:r>
            <w:bookmarkEnd w:id="24"/>
          </w:p>
        </w:tc>
        <w:tc>
          <w:tcPr>
            <w:tcW w:w="2863" w:type="dxa"/>
            <w:shd w:val="clear" w:color="auto" w:fill="auto"/>
          </w:tcPr>
          <w:p w14:paraId="214F7EC6" w14:textId="77777777" w:rsidR="00236739" w:rsidRPr="000F0D96" w:rsidRDefault="00236739" w:rsidP="008727CC">
            <w:pPr>
              <w:pStyle w:val="10"/>
              <w:keepNext w:val="0"/>
              <w:keepLines w:val="0"/>
              <w:topLinePunct/>
              <w:adjustRightInd w:val="0"/>
              <w:snapToGrid w:val="0"/>
              <w:spacing w:before="240" w:after="240" w:line="300" w:lineRule="auto"/>
              <w:rPr>
                <w:sz w:val="32"/>
                <w:szCs w:val="32"/>
                <w:lang w:eastAsia="zh-CN"/>
              </w:rPr>
            </w:pPr>
          </w:p>
        </w:tc>
      </w:tr>
      <w:tr w:rsidR="00236739" w:rsidRPr="000F0D96" w14:paraId="5C5183B6" w14:textId="77777777" w:rsidTr="008727CC">
        <w:tc>
          <w:tcPr>
            <w:tcW w:w="9407" w:type="dxa"/>
            <w:gridSpan w:val="5"/>
            <w:shd w:val="clear" w:color="auto" w:fill="auto"/>
          </w:tcPr>
          <w:p w14:paraId="1F667D4C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39E19093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1D741838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09D1D465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51CDD512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6073FE16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5CE77712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  <w:p w14:paraId="36CFC8A7" w14:textId="77777777" w:rsidR="00236739" w:rsidRPr="000F0D96" w:rsidRDefault="00236739" w:rsidP="008727CC">
            <w:pPr>
              <w:rPr>
                <w:color w:val="FF0000"/>
                <w:lang w:val="x-none"/>
              </w:rPr>
            </w:pPr>
          </w:p>
        </w:tc>
      </w:tr>
    </w:tbl>
    <w:p w14:paraId="3E36BD2D" w14:textId="77777777" w:rsidR="00236739" w:rsidRPr="00F71361" w:rsidRDefault="00236739" w:rsidP="00236739">
      <w:pPr>
        <w:rPr>
          <w:color w:val="FF0000"/>
          <w:lang w:val="x-none"/>
        </w:rPr>
      </w:pPr>
    </w:p>
    <w:p w14:paraId="55043BF1" w14:textId="77777777" w:rsidR="00236739" w:rsidRPr="003E188A" w:rsidRDefault="00236739" w:rsidP="00236739"/>
    <w:p w14:paraId="1E7C692A" w14:textId="77777777" w:rsidR="00A04035" w:rsidRPr="00F71361" w:rsidRDefault="00A04035" w:rsidP="00236739">
      <w:pPr>
        <w:pStyle w:val="10"/>
        <w:topLinePunct/>
        <w:adjustRightInd w:val="0"/>
        <w:snapToGrid w:val="0"/>
        <w:spacing w:before="240" w:after="240" w:line="300" w:lineRule="auto"/>
        <w:rPr>
          <w:color w:val="FF0000"/>
        </w:rPr>
      </w:pPr>
    </w:p>
    <w:sectPr w:rsidR="00A04035" w:rsidRPr="00F71361" w:rsidSect="0088396C">
      <w:headerReference w:type="first" r:id="rId25"/>
      <w:pgSz w:w="11906" w:h="16838"/>
      <w:pgMar w:top="1440" w:right="1080" w:bottom="1440" w:left="108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55E2A" w14:textId="77777777" w:rsidR="003C23EB" w:rsidRDefault="003C23EB">
      <w:r>
        <w:separator/>
      </w:r>
    </w:p>
  </w:endnote>
  <w:endnote w:type="continuationSeparator" w:id="0">
    <w:p w14:paraId="44C60179" w14:textId="77777777" w:rsidR="003C23EB" w:rsidRDefault="003C2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0346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78A6CFBE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A9825" w14:textId="77777777" w:rsidR="00D57223" w:rsidRDefault="00D57223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D52ED" w14:textId="77777777" w:rsidR="00D57223" w:rsidRDefault="00D57223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8993D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E268D7">
      <w:rPr>
        <w:rStyle w:val="a3"/>
        <w:noProof/>
      </w:rPr>
      <w:t>2</w:t>
    </w:r>
    <w:r>
      <w:rPr>
        <w:rStyle w:val="a3"/>
      </w:rPr>
      <w:fldChar w:fldCharType="end"/>
    </w:r>
  </w:p>
  <w:p w14:paraId="70EBB7F0" w14:textId="77777777" w:rsidR="00321ECC" w:rsidRDefault="00FC59D5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CCB83D" wp14:editId="7CC4E0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F63CCB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CCB83D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" filled="f" stroked="f">
              <v:textbox style="mso-fit-shape-to-text:t" inset="0,0,0,0">
                <w:txbxContent>
                  <w:p w14:paraId="27F63CCB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5EC64" w14:textId="77777777" w:rsidR="003C23EB" w:rsidRDefault="003C23EB">
      <w:r>
        <w:separator/>
      </w:r>
    </w:p>
  </w:footnote>
  <w:footnote w:type="continuationSeparator" w:id="0">
    <w:p w14:paraId="3AB7164A" w14:textId="77777777" w:rsidR="003C23EB" w:rsidRDefault="003C23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2FAED" w14:textId="77777777" w:rsidR="00EA605C" w:rsidRDefault="00EA605C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DA8FF" w14:textId="77777777"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BE314" w14:textId="77777777" w:rsidR="00EA605C" w:rsidRDefault="00EA605C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FA73E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 w:rsidR="00EC439C">
      <w:rPr>
        <w:rFonts w:hint="eastAsia"/>
        <w:sz w:val="21"/>
        <w:szCs w:val="21"/>
        <w:lang w:eastAsia="zh-CN"/>
      </w:rPr>
      <w:t>架构与中间件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 w:rsidR="00875978">
      <w:rPr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</w:t>
    </w:r>
    <w:r w:rsidR="00875978">
      <w:rPr>
        <w:rFonts w:hint="eastAsia"/>
        <w:sz w:val="21"/>
        <w:szCs w:val="21"/>
        <w:lang w:eastAsia="zh-CN"/>
      </w:rPr>
      <w:t>计算层</w:t>
    </w:r>
    <w:r w:rsidR="00DC0721">
      <w:rPr>
        <w:rFonts w:hint="eastAsia"/>
        <w:sz w:val="21"/>
        <w:szCs w:val="21"/>
        <w:lang w:eastAsia="zh-CN"/>
      </w:rPr>
      <w:t>与数据层</w:t>
    </w:r>
    <w:r w:rsidR="00875978">
      <w:rPr>
        <w:rFonts w:hint="eastAsia"/>
        <w:sz w:val="21"/>
        <w:szCs w:val="21"/>
        <w:lang w:eastAsia="zh-CN"/>
      </w:rPr>
      <w:t>软件架构实验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E40B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2552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DE767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2AE60509"/>
    <w:multiLevelType w:val="hybridMultilevel"/>
    <w:tmpl w:val="426EC88C"/>
    <w:lvl w:ilvl="0" w:tplc="22AC7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267346B"/>
    <w:multiLevelType w:val="hybridMultilevel"/>
    <w:tmpl w:val="D256BEA2"/>
    <w:lvl w:ilvl="0" w:tplc="EB581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3EB45AC"/>
    <w:multiLevelType w:val="hybridMultilevel"/>
    <w:tmpl w:val="70A4BBC4"/>
    <w:lvl w:ilvl="0" w:tplc="C8DAD0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4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27804788">
    <w:abstractNumId w:val="1"/>
  </w:num>
  <w:num w:numId="2" w16cid:durableId="498929196">
    <w:abstractNumId w:val="14"/>
  </w:num>
  <w:num w:numId="3" w16cid:durableId="1796947658">
    <w:abstractNumId w:val="7"/>
  </w:num>
  <w:num w:numId="4" w16cid:durableId="127095759">
    <w:abstractNumId w:val="4"/>
  </w:num>
  <w:num w:numId="5" w16cid:durableId="1462920011">
    <w:abstractNumId w:val="0"/>
  </w:num>
  <w:num w:numId="6" w16cid:durableId="425228558">
    <w:abstractNumId w:val="9"/>
  </w:num>
  <w:num w:numId="7" w16cid:durableId="1150095185">
    <w:abstractNumId w:val="8"/>
  </w:num>
  <w:num w:numId="8" w16cid:durableId="1035885895">
    <w:abstractNumId w:val="10"/>
  </w:num>
  <w:num w:numId="9" w16cid:durableId="515538122">
    <w:abstractNumId w:val="12"/>
  </w:num>
  <w:num w:numId="10" w16cid:durableId="1701082303">
    <w:abstractNumId w:val="3"/>
  </w:num>
  <w:num w:numId="11" w16cid:durableId="824248965">
    <w:abstractNumId w:val="5"/>
  </w:num>
  <w:num w:numId="12" w16cid:durableId="1378817324">
    <w:abstractNumId w:val="13"/>
  </w:num>
  <w:num w:numId="13" w16cid:durableId="2064718742">
    <w:abstractNumId w:val="6"/>
  </w:num>
  <w:num w:numId="14" w16cid:durableId="805859473">
    <w:abstractNumId w:val="11"/>
  </w:num>
  <w:num w:numId="15" w16cid:durableId="1148279155">
    <w:abstractNumId w:val="2"/>
  </w:num>
  <w:num w:numId="16" w16cid:durableId="1203520592">
    <w:abstractNumId w:val="18"/>
  </w:num>
  <w:num w:numId="17" w16cid:durableId="42368540">
    <w:abstractNumId w:val="21"/>
  </w:num>
  <w:num w:numId="18" w16cid:durableId="5817946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5662934">
    <w:abstractNumId w:val="17"/>
  </w:num>
  <w:num w:numId="20" w16cid:durableId="718941640">
    <w:abstractNumId w:val="20"/>
  </w:num>
  <w:num w:numId="21" w16cid:durableId="1037242124">
    <w:abstractNumId w:val="16"/>
  </w:num>
  <w:num w:numId="22" w16cid:durableId="1011839128">
    <w:abstractNumId w:val="24"/>
  </w:num>
  <w:num w:numId="23" w16cid:durableId="942374443">
    <w:abstractNumId w:val="19"/>
  </w:num>
  <w:num w:numId="24" w16cid:durableId="35198330">
    <w:abstractNumId w:val="15"/>
  </w:num>
  <w:num w:numId="25" w16cid:durableId="195508580">
    <w:abstractNumId w:val="22"/>
  </w:num>
  <w:num w:numId="26" w16cid:durableId="185344887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5C1"/>
    <w:rsid w:val="00013453"/>
    <w:rsid w:val="000148C5"/>
    <w:rsid w:val="0002008B"/>
    <w:rsid w:val="00024012"/>
    <w:rsid w:val="000263BD"/>
    <w:rsid w:val="0003364B"/>
    <w:rsid w:val="000347AD"/>
    <w:rsid w:val="000539FE"/>
    <w:rsid w:val="00060706"/>
    <w:rsid w:val="00081B5F"/>
    <w:rsid w:val="0009260F"/>
    <w:rsid w:val="000A2391"/>
    <w:rsid w:val="000B4230"/>
    <w:rsid w:val="000B42C9"/>
    <w:rsid w:val="000B5AC5"/>
    <w:rsid w:val="000C073B"/>
    <w:rsid w:val="000C73D0"/>
    <w:rsid w:val="000D4F83"/>
    <w:rsid w:val="000D6BCD"/>
    <w:rsid w:val="000E1FD5"/>
    <w:rsid w:val="000E33F3"/>
    <w:rsid w:val="000F6CAD"/>
    <w:rsid w:val="000F780F"/>
    <w:rsid w:val="001017EA"/>
    <w:rsid w:val="001047F3"/>
    <w:rsid w:val="00105FA5"/>
    <w:rsid w:val="0010640A"/>
    <w:rsid w:val="001134AA"/>
    <w:rsid w:val="001142A9"/>
    <w:rsid w:val="0012170D"/>
    <w:rsid w:val="0014295B"/>
    <w:rsid w:val="00155AC8"/>
    <w:rsid w:val="00167FE2"/>
    <w:rsid w:val="00172A27"/>
    <w:rsid w:val="001771F0"/>
    <w:rsid w:val="001838C0"/>
    <w:rsid w:val="001916D1"/>
    <w:rsid w:val="001B5443"/>
    <w:rsid w:val="001B6F3A"/>
    <w:rsid w:val="001C36EE"/>
    <w:rsid w:val="001E04E2"/>
    <w:rsid w:val="001E1AE0"/>
    <w:rsid w:val="001E224E"/>
    <w:rsid w:val="001E4AEB"/>
    <w:rsid w:val="001F16F7"/>
    <w:rsid w:val="0022187E"/>
    <w:rsid w:val="00227D93"/>
    <w:rsid w:val="00236739"/>
    <w:rsid w:val="0024555C"/>
    <w:rsid w:val="0026148B"/>
    <w:rsid w:val="00262534"/>
    <w:rsid w:val="00270EA0"/>
    <w:rsid w:val="00295F70"/>
    <w:rsid w:val="002C765E"/>
    <w:rsid w:val="002F1552"/>
    <w:rsid w:val="002F2BA4"/>
    <w:rsid w:val="002F4B8C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66312"/>
    <w:rsid w:val="00366AE5"/>
    <w:rsid w:val="0038726B"/>
    <w:rsid w:val="00392E41"/>
    <w:rsid w:val="003A44C2"/>
    <w:rsid w:val="003A45AB"/>
    <w:rsid w:val="003B26BD"/>
    <w:rsid w:val="003C23EB"/>
    <w:rsid w:val="003C3E92"/>
    <w:rsid w:val="003D01AC"/>
    <w:rsid w:val="003E34AE"/>
    <w:rsid w:val="003E5631"/>
    <w:rsid w:val="003F1CA5"/>
    <w:rsid w:val="00412589"/>
    <w:rsid w:val="00413BF9"/>
    <w:rsid w:val="004207CF"/>
    <w:rsid w:val="00423C22"/>
    <w:rsid w:val="004268A0"/>
    <w:rsid w:val="0043160C"/>
    <w:rsid w:val="004338DF"/>
    <w:rsid w:val="00443C5B"/>
    <w:rsid w:val="0044407D"/>
    <w:rsid w:val="00446F03"/>
    <w:rsid w:val="0048239E"/>
    <w:rsid w:val="00491356"/>
    <w:rsid w:val="004A0091"/>
    <w:rsid w:val="004D7C3D"/>
    <w:rsid w:val="004E1155"/>
    <w:rsid w:val="004E229E"/>
    <w:rsid w:val="00514261"/>
    <w:rsid w:val="00517544"/>
    <w:rsid w:val="00523D6F"/>
    <w:rsid w:val="00525E0C"/>
    <w:rsid w:val="0052746E"/>
    <w:rsid w:val="005469AE"/>
    <w:rsid w:val="005512BD"/>
    <w:rsid w:val="00563A6E"/>
    <w:rsid w:val="00593FAD"/>
    <w:rsid w:val="005B31AD"/>
    <w:rsid w:val="005B5F0E"/>
    <w:rsid w:val="005C3497"/>
    <w:rsid w:val="005D6BF5"/>
    <w:rsid w:val="00604BC0"/>
    <w:rsid w:val="00616F2E"/>
    <w:rsid w:val="006176DF"/>
    <w:rsid w:val="006201AD"/>
    <w:rsid w:val="006213A3"/>
    <w:rsid w:val="00622693"/>
    <w:rsid w:val="00624F5E"/>
    <w:rsid w:val="006278E5"/>
    <w:rsid w:val="006365F2"/>
    <w:rsid w:val="00673194"/>
    <w:rsid w:val="006A7186"/>
    <w:rsid w:val="006B02F0"/>
    <w:rsid w:val="006D3BE9"/>
    <w:rsid w:val="006E0F93"/>
    <w:rsid w:val="006E28E0"/>
    <w:rsid w:val="006F6EDF"/>
    <w:rsid w:val="00702A96"/>
    <w:rsid w:val="007067E6"/>
    <w:rsid w:val="00714DC3"/>
    <w:rsid w:val="007262F6"/>
    <w:rsid w:val="00755C38"/>
    <w:rsid w:val="00767B2F"/>
    <w:rsid w:val="00771CE5"/>
    <w:rsid w:val="00772D4F"/>
    <w:rsid w:val="00784874"/>
    <w:rsid w:val="00785F3B"/>
    <w:rsid w:val="007A559A"/>
    <w:rsid w:val="007A5957"/>
    <w:rsid w:val="007B5466"/>
    <w:rsid w:val="007B5A43"/>
    <w:rsid w:val="007B7135"/>
    <w:rsid w:val="007E4523"/>
    <w:rsid w:val="007E7842"/>
    <w:rsid w:val="007E7FFD"/>
    <w:rsid w:val="007F41FF"/>
    <w:rsid w:val="007F5B9B"/>
    <w:rsid w:val="00814F27"/>
    <w:rsid w:val="008309B3"/>
    <w:rsid w:val="00861C0F"/>
    <w:rsid w:val="0086235A"/>
    <w:rsid w:val="00867422"/>
    <w:rsid w:val="008676E8"/>
    <w:rsid w:val="00872EAA"/>
    <w:rsid w:val="00875978"/>
    <w:rsid w:val="008766C1"/>
    <w:rsid w:val="0088157F"/>
    <w:rsid w:val="008B3182"/>
    <w:rsid w:val="008B6D56"/>
    <w:rsid w:val="008B796D"/>
    <w:rsid w:val="008C6903"/>
    <w:rsid w:val="008D6CE1"/>
    <w:rsid w:val="008F5AAB"/>
    <w:rsid w:val="00903CBA"/>
    <w:rsid w:val="009156CE"/>
    <w:rsid w:val="00933726"/>
    <w:rsid w:val="00934F33"/>
    <w:rsid w:val="00950930"/>
    <w:rsid w:val="00955689"/>
    <w:rsid w:val="00972E79"/>
    <w:rsid w:val="0098374C"/>
    <w:rsid w:val="009B338D"/>
    <w:rsid w:val="009B65A5"/>
    <w:rsid w:val="009B7C19"/>
    <w:rsid w:val="009C0108"/>
    <w:rsid w:val="009C694E"/>
    <w:rsid w:val="009F638C"/>
    <w:rsid w:val="00A04035"/>
    <w:rsid w:val="00A31E4C"/>
    <w:rsid w:val="00A360DC"/>
    <w:rsid w:val="00A446C6"/>
    <w:rsid w:val="00A510CF"/>
    <w:rsid w:val="00A601CF"/>
    <w:rsid w:val="00A63B10"/>
    <w:rsid w:val="00A642A4"/>
    <w:rsid w:val="00A73EA2"/>
    <w:rsid w:val="00A742A7"/>
    <w:rsid w:val="00A75C8C"/>
    <w:rsid w:val="00A85F0B"/>
    <w:rsid w:val="00AA5321"/>
    <w:rsid w:val="00AD6CEB"/>
    <w:rsid w:val="00AE2350"/>
    <w:rsid w:val="00AE64CC"/>
    <w:rsid w:val="00AF3BE8"/>
    <w:rsid w:val="00AF6075"/>
    <w:rsid w:val="00B07651"/>
    <w:rsid w:val="00B155D3"/>
    <w:rsid w:val="00B21A36"/>
    <w:rsid w:val="00B30C84"/>
    <w:rsid w:val="00B43F03"/>
    <w:rsid w:val="00B503B5"/>
    <w:rsid w:val="00B56E81"/>
    <w:rsid w:val="00B654D2"/>
    <w:rsid w:val="00B65740"/>
    <w:rsid w:val="00B704C5"/>
    <w:rsid w:val="00B74383"/>
    <w:rsid w:val="00B84FE2"/>
    <w:rsid w:val="00BB6CB3"/>
    <w:rsid w:val="00BB79A6"/>
    <w:rsid w:val="00BC2C90"/>
    <w:rsid w:val="00BC4AB7"/>
    <w:rsid w:val="00BD01DD"/>
    <w:rsid w:val="00BD4272"/>
    <w:rsid w:val="00BD4A50"/>
    <w:rsid w:val="00C048A5"/>
    <w:rsid w:val="00C060DF"/>
    <w:rsid w:val="00C14755"/>
    <w:rsid w:val="00C230D3"/>
    <w:rsid w:val="00C252B0"/>
    <w:rsid w:val="00C272D6"/>
    <w:rsid w:val="00C30D3E"/>
    <w:rsid w:val="00C3366C"/>
    <w:rsid w:val="00C34F60"/>
    <w:rsid w:val="00C5519F"/>
    <w:rsid w:val="00C60061"/>
    <w:rsid w:val="00C71BC1"/>
    <w:rsid w:val="00C722C4"/>
    <w:rsid w:val="00C8627F"/>
    <w:rsid w:val="00CA7DA0"/>
    <w:rsid w:val="00CB153B"/>
    <w:rsid w:val="00CC7138"/>
    <w:rsid w:val="00CD1624"/>
    <w:rsid w:val="00CD1928"/>
    <w:rsid w:val="00CE0C3A"/>
    <w:rsid w:val="00CE1BE8"/>
    <w:rsid w:val="00CF00C7"/>
    <w:rsid w:val="00CF7AF4"/>
    <w:rsid w:val="00D040C8"/>
    <w:rsid w:val="00D04BE1"/>
    <w:rsid w:val="00D1431F"/>
    <w:rsid w:val="00D56E77"/>
    <w:rsid w:val="00D57223"/>
    <w:rsid w:val="00D61324"/>
    <w:rsid w:val="00D66775"/>
    <w:rsid w:val="00D70CCB"/>
    <w:rsid w:val="00D73964"/>
    <w:rsid w:val="00D90286"/>
    <w:rsid w:val="00DA0594"/>
    <w:rsid w:val="00DA14B3"/>
    <w:rsid w:val="00DA47C8"/>
    <w:rsid w:val="00DC0721"/>
    <w:rsid w:val="00DD2705"/>
    <w:rsid w:val="00DD54B1"/>
    <w:rsid w:val="00DD5DC3"/>
    <w:rsid w:val="00E073C3"/>
    <w:rsid w:val="00E16FC0"/>
    <w:rsid w:val="00E265CF"/>
    <w:rsid w:val="00E268D7"/>
    <w:rsid w:val="00E461E0"/>
    <w:rsid w:val="00E535D2"/>
    <w:rsid w:val="00E541B7"/>
    <w:rsid w:val="00E66AD2"/>
    <w:rsid w:val="00E76F36"/>
    <w:rsid w:val="00E82712"/>
    <w:rsid w:val="00E93452"/>
    <w:rsid w:val="00EA0E3D"/>
    <w:rsid w:val="00EA1936"/>
    <w:rsid w:val="00EA605C"/>
    <w:rsid w:val="00EC439C"/>
    <w:rsid w:val="00EE3738"/>
    <w:rsid w:val="00EF1A77"/>
    <w:rsid w:val="00EF287C"/>
    <w:rsid w:val="00F04836"/>
    <w:rsid w:val="00F32A1C"/>
    <w:rsid w:val="00F406B3"/>
    <w:rsid w:val="00F71361"/>
    <w:rsid w:val="00F779BF"/>
    <w:rsid w:val="00F82071"/>
    <w:rsid w:val="00F94D5F"/>
    <w:rsid w:val="00FA4787"/>
    <w:rsid w:val="00FA5845"/>
    <w:rsid w:val="00FC4791"/>
    <w:rsid w:val="00FC59D5"/>
    <w:rsid w:val="00FC7A75"/>
    <w:rsid w:val="00FE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103B59"/>
  <w15:chartTrackingRefBased/>
  <w15:docId w15:val="{FB86D995-1F4F-46FD-95F9-950A8A64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1624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文本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文本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TOC1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TOC3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E1FD5"/>
    <w:pPr>
      <w:ind w:firstLineChars="200" w:firstLine="420"/>
    </w:pPr>
  </w:style>
  <w:style w:type="character" w:styleId="af3">
    <w:name w:val="FollowedHyperlink"/>
    <w:basedOn w:val="a0"/>
    <w:rsid w:val="00D57223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unhideWhenUsed/>
    <w:rsid w:val="00DD270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757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92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33981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79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69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067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13283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437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798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106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42388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single" w:sz="6" w:space="4" w:color="CCCCCC"/>
                                                            <w:left w:val="single" w:sz="6" w:space="4" w:color="CCCCCC"/>
                                                            <w:bottom w:val="single" w:sz="6" w:space="4" w:color="CCCCCC"/>
                                                            <w:right w:val="single" w:sz="6" w:space="4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9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31024-4158-4ED3-8E54-95E82879D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12</Pages>
  <Words>990</Words>
  <Characters>5648</Characters>
  <Application>Microsoft Office Word</Application>
  <DocSecurity>0</DocSecurity>
  <PresentationFormat/>
  <Lines>47</Lines>
  <Paragraphs>13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6625</CharactersWithSpaces>
  <SharedDoc>false</SharedDoc>
  <HLinks>
    <vt:vector size="72" baseType="variant">
      <vt:variant>
        <vt:i4>2359302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_Toc4777536</vt:lpwstr>
      </vt:variant>
      <vt:variant>
        <vt:i4>2359302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_Toc4777535</vt:lpwstr>
      </vt:variant>
      <vt:variant>
        <vt:i4>2359302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_Toc4777534</vt:lpwstr>
      </vt:variant>
      <vt:variant>
        <vt:i4>2359302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_Toc4777533</vt:lpwstr>
      </vt:variant>
      <vt:variant>
        <vt:i4>2359302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_Toc4777532</vt:lpwstr>
      </vt:variant>
      <vt:variant>
        <vt:i4>2359302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_Toc4777531</vt:lpwstr>
      </vt:variant>
      <vt:variant>
        <vt:i4>2359302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_Toc4777530</vt:lpwstr>
      </vt:variant>
      <vt:variant>
        <vt:i4>2424838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_Toc4777529</vt:lpwstr>
      </vt:variant>
      <vt:variant>
        <vt:i4>2424838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_Toc4777528</vt:lpwstr>
      </vt:variant>
      <vt:variant>
        <vt:i4>2424838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_Toc4777527</vt:lpwstr>
      </vt:variant>
      <vt:variant>
        <vt:i4>2424838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_Toc4777526</vt:lpwstr>
      </vt:variant>
      <vt:variant>
        <vt:i4>2424838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_Toc4777525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office user</cp:lastModifiedBy>
  <cp:revision>5</cp:revision>
  <cp:lastPrinted>2008-09-02T05:16:00Z</cp:lastPrinted>
  <dcterms:created xsi:type="dcterms:W3CDTF">2024-10-19T03:22:00Z</dcterms:created>
  <dcterms:modified xsi:type="dcterms:W3CDTF">2024-10-25T01:59:00Z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